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74" w:line="240" w:lineRule="auto"/>
        <w:ind w:left="14" w:leftChars="0" w:right="119" w:rightChars="54" w:hanging="14" w:hangingChars="5"/>
        <w:jc w:val="center"/>
        <w:textAlignment w:val="auto"/>
        <w:rPr>
          <w:rFonts w:hint="default"/>
          <w:lang w:val="ru-RU"/>
        </w:rPr>
      </w:pPr>
      <w:r>
        <w:t>Министерство</w:t>
      </w:r>
      <w:r>
        <w:rPr>
          <w:spacing w:val="-12"/>
        </w:rPr>
        <w:t xml:space="preserve"> </w:t>
      </w:r>
      <w:r>
        <w:t>образования</w:t>
      </w:r>
      <w:r>
        <w:rPr>
          <w:spacing w:val="-13"/>
        </w:rPr>
        <w:t xml:space="preserve"> </w:t>
      </w:r>
      <w:r>
        <w:t>Республики</w:t>
      </w:r>
      <w:r>
        <w:rPr>
          <w:spacing w:val="-15"/>
        </w:rPr>
        <w:t xml:space="preserve"> </w:t>
      </w:r>
      <w:r>
        <w:t>Беларусь</w:t>
      </w:r>
    </w:p>
    <w:p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74" w:line="240" w:lineRule="auto"/>
        <w:ind w:left="14" w:leftChars="0" w:right="119" w:rightChars="54" w:hanging="14" w:hangingChars="5"/>
        <w:jc w:val="center"/>
        <w:textAlignment w:val="auto"/>
        <w:rPr>
          <w:rFonts w:hint="default"/>
          <w:lang w:val="ru-RU"/>
        </w:rPr>
      </w:pPr>
      <w:r>
        <w:t>Учреждение образования</w:t>
      </w:r>
    </w:p>
    <w:p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left="14" w:leftChars="0" w:right="119" w:rightChars="54" w:hanging="14" w:hangingChars="5"/>
        <w:jc w:val="center"/>
        <w:textAlignment w:val="auto"/>
      </w:pPr>
      <w:r>
        <w:t>«Белорусский</w:t>
      </w:r>
      <w:r>
        <w:rPr>
          <w:spacing w:val="-18"/>
        </w:rPr>
        <w:t xml:space="preserve"> </w:t>
      </w:r>
      <w:r>
        <w:t>государственный</w:t>
      </w:r>
      <w:r>
        <w:rPr>
          <w:spacing w:val="-17"/>
        </w:rPr>
        <w:t xml:space="preserve"> </w:t>
      </w:r>
      <w:r>
        <w:t>университет информатики и радиоэлектроники»</w:t>
      </w:r>
    </w:p>
    <w:p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line="240" w:lineRule="auto"/>
        <w:ind w:left="13" w:leftChars="0" w:right="119" w:rightChars="54" w:hanging="13" w:hangingChars="5"/>
        <w:jc w:val="center"/>
        <w:textAlignment w:val="auto"/>
        <w:rPr>
          <w:sz w:val="27"/>
        </w:rPr>
      </w:pPr>
    </w:p>
    <w:p>
      <w:pPr>
        <w:pStyle w:val="6"/>
        <w:spacing w:line="322" w:lineRule="exact"/>
        <w:ind w:left="14" w:leftChars="0" w:right="119" w:rightChars="54" w:hanging="14" w:hangingChars="5"/>
        <w:jc w:val="center"/>
      </w:pPr>
      <w:r>
        <w:t>Факультет</w:t>
      </w:r>
      <w:r>
        <w:rPr>
          <w:spacing w:val="-5"/>
        </w:rPr>
        <w:t xml:space="preserve"> </w:t>
      </w:r>
      <w:r>
        <w:t>компьютерных</w:t>
      </w:r>
      <w:r>
        <w:rPr>
          <w:spacing w:val="-2"/>
        </w:rPr>
        <w:t xml:space="preserve"> </w:t>
      </w:r>
      <w:r>
        <w:t>систем</w:t>
      </w:r>
      <w:r>
        <w:rPr>
          <w:spacing w:val="-4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rPr>
          <w:spacing w:val="-4"/>
        </w:rPr>
        <w:t>сетей</w:t>
      </w:r>
    </w:p>
    <w:p>
      <w:pPr>
        <w:pStyle w:val="6"/>
        <w:ind w:left="14" w:leftChars="0" w:right="119" w:rightChars="54" w:hanging="14" w:hangingChars="5"/>
        <w:jc w:val="center"/>
      </w:pPr>
      <w:r>
        <w:t>Кафедра</w:t>
      </w:r>
      <w:r>
        <w:rPr>
          <w:spacing w:val="-10"/>
        </w:rPr>
        <w:t xml:space="preserve"> </w:t>
      </w:r>
      <w:r>
        <w:t>электронных</w:t>
      </w:r>
      <w:r>
        <w:rPr>
          <w:spacing w:val="-7"/>
        </w:rPr>
        <w:t xml:space="preserve"> </w:t>
      </w:r>
      <w:r>
        <w:rPr>
          <w:spacing w:val="-7"/>
          <w:lang w:val="ru-RU"/>
        </w:rPr>
        <w:t>вычислительных</w:t>
      </w:r>
      <w:r>
        <w:rPr>
          <w:spacing w:val="-9"/>
        </w:rPr>
        <w:t xml:space="preserve"> </w:t>
      </w:r>
      <w:r>
        <w:rPr>
          <w:spacing w:val="-4"/>
        </w:rPr>
        <w:t>машин</w:t>
      </w:r>
    </w:p>
    <w:p>
      <w:pPr>
        <w:pStyle w:val="6"/>
        <w:spacing w:before="2"/>
        <w:ind w:left="14" w:leftChars="0" w:right="119" w:rightChars="54" w:hanging="14" w:hangingChars="5"/>
        <w:jc w:val="center"/>
      </w:pPr>
      <w:r>
        <w:t>Дисциплина:</w:t>
      </w:r>
      <w:r>
        <w:rPr>
          <w:spacing w:val="-8"/>
        </w:rPr>
        <w:t xml:space="preserve"> </w:t>
      </w:r>
      <w:r>
        <w:t>Программирование</w:t>
      </w:r>
      <w:r>
        <w:rPr>
          <w:spacing w:val="-8"/>
        </w:rPr>
        <w:t xml:space="preserve"> </w:t>
      </w:r>
      <w:r>
        <w:t>на</w:t>
      </w:r>
      <w:r>
        <w:rPr>
          <w:spacing w:val="-11"/>
        </w:rPr>
        <w:t xml:space="preserve"> </w:t>
      </w:r>
      <w:r>
        <w:t>языках</w:t>
      </w:r>
      <w:r>
        <w:rPr>
          <w:spacing w:val="-7"/>
        </w:rPr>
        <w:t xml:space="preserve"> </w:t>
      </w:r>
      <w:r>
        <w:rPr>
          <w:spacing w:val="-7"/>
          <w:lang w:val="ru-RU"/>
        </w:rPr>
        <w:t>высокого</w:t>
      </w:r>
      <w:r>
        <w:rPr>
          <w:spacing w:val="-6"/>
        </w:rPr>
        <w:t xml:space="preserve"> </w:t>
      </w:r>
      <w:r>
        <w:rPr>
          <w:spacing w:val="-2"/>
        </w:rPr>
        <w:t>уровня</w:t>
      </w:r>
    </w:p>
    <w:p>
      <w:pPr>
        <w:pStyle w:val="6"/>
        <w:ind w:left="15" w:leftChars="0" w:right="119" w:rightChars="54" w:hanging="15" w:hangingChars="5"/>
        <w:jc w:val="center"/>
        <w:rPr>
          <w:sz w:val="30"/>
        </w:rPr>
      </w:pPr>
    </w:p>
    <w:p>
      <w:pPr>
        <w:pStyle w:val="6"/>
        <w:spacing w:before="10"/>
        <w:ind w:left="12" w:leftChars="0" w:right="119" w:rightChars="54" w:hanging="12" w:hangingChars="5"/>
        <w:jc w:val="center"/>
        <w:rPr>
          <w:sz w:val="25"/>
        </w:rPr>
      </w:pPr>
    </w:p>
    <w:p>
      <w:pPr>
        <w:pStyle w:val="6"/>
        <w:spacing w:before="1" w:line="322" w:lineRule="exact"/>
        <w:ind w:left="14" w:leftChars="0" w:right="119" w:rightChars="54" w:hanging="14" w:hangingChars="5"/>
        <w:jc w:val="center"/>
      </w:pPr>
      <w:r>
        <w:t>ПОЯСНИТЕЛЬНАЯ</w:t>
      </w:r>
      <w:r>
        <w:rPr>
          <w:spacing w:val="-15"/>
        </w:rPr>
        <w:t xml:space="preserve"> </w:t>
      </w:r>
      <w:r>
        <w:rPr>
          <w:spacing w:val="-2"/>
        </w:rPr>
        <w:t>ЗАПИСКА</w:t>
      </w:r>
    </w:p>
    <w:p>
      <w:pPr>
        <w:pStyle w:val="6"/>
        <w:tabs>
          <w:tab w:val="left" w:pos="9240"/>
        </w:tabs>
        <w:ind w:left="14" w:leftChars="0" w:right="119" w:rightChars="54" w:hanging="14" w:hangingChars="5"/>
        <w:jc w:val="center"/>
      </w:pPr>
      <w:r>
        <w:t>к</w:t>
      </w:r>
      <w:r>
        <w:rPr>
          <w:spacing w:val="-17"/>
        </w:rPr>
        <w:t xml:space="preserve"> </w:t>
      </w:r>
      <w:r>
        <w:t>курсовой</w:t>
      </w:r>
      <w:r>
        <w:rPr>
          <w:spacing w:val="-17"/>
        </w:rPr>
        <w:t xml:space="preserve"> </w:t>
      </w:r>
      <w:r>
        <w:t>работе</w:t>
      </w:r>
    </w:p>
    <w:p>
      <w:pPr>
        <w:pStyle w:val="6"/>
        <w:tabs>
          <w:tab w:val="left" w:pos="9240"/>
        </w:tabs>
        <w:ind w:left="14" w:leftChars="0" w:right="119" w:rightChars="54" w:hanging="14" w:hangingChars="5"/>
        <w:jc w:val="center"/>
      </w:pPr>
      <w:r>
        <w:t>на тему</w:t>
      </w:r>
    </w:p>
    <w:p>
      <w:pPr>
        <w:pStyle w:val="6"/>
        <w:ind w:left="14" w:leftChars="0" w:right="119" w:rightChars="54" w:hanging="14" w:hangingChars="5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«</w:t>
      </w:r>
      <w:r>
        <w:rPr>
          <w:lang w:val="ru-RU"/>
        </w:rPr>
        <w:t>Видеоплеер</w:t>
      </w:r>
      <w:r>
        <w:rPr>
          <w:rFonts w:hint="default"/>
          <w:lang w:val="ru-RU"/>
        </w:rPr>
        <w:t>»</w:t>
      </w:r>
    </w:p>
    <w:p>
      <w:pPr>
        <w:pStyle w:val="6"/>
        <w:ind w:left="15" w:leftChars="0" w:right="119" w:rightChars="54" w:hanging="15" w:hangingChars="5"/>
        <w:jc w:val="center"/>
        <w:rPr>
          <w:sz w:val="30"/>
        </w:rPr>
      </w:pPr>
    </w:p>
    <w:p>
      <w:pPr>
        <w:pStyle w:val="6"/>
        <w:ind w:left="14" w:leftChars="0" w:right="119" w:rightChars="54" w:hanging="14" w:hangingChars="5"/>
        <w:jc w:val="center"/>
        <w:rPr>
          <w:rFonts w:hint="default"/>
          <w:sz w:val="30"/>
          <w:lang w:val="en-US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БГУИР КР 1-40 02 01 </w:t>
      </w:r>
      <w:r>
        <w:rPr>
          <w:rFonts w:hint="default" w:eastAsia="Times New Roman" w:cs="Times New Roman"/>
          <w:color w:val="auto"/>
          <w:sz w:val="28"/>
          <w:szCs w:val="28"/>
          <w:lang w:val="ru-RU"/>
        </w:rPr>
        <w:t>3</w:t>
      </w:r>
      <w:r>
        <w:rPr>
          <w:rFonts w:hint="default" w:cs="Times New Roman"/>
          <w:color w:val="auto"/>
          <w:sz w:val="28"/>
          <w:szCs w:val="28"/>
          <w:lang w:val="ru-RU"/>
        </w:rPr>
        <w:t>10</w:t>
      </w:r>
      <w:r>
        <w:rPr>
          <w:rFonts w:hint="default" w:eastAsia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ПЗ</w:t>
      </w:r>
    </w:p>
    <w:p>
      <w:pPr>
        <w:pStyle w:val="6"/>
        <w:ind w:left="15" w:leftChars="0" w:right="119" w:rightChars="54" w:hanging="15" w:hangingChars="5"/>
        <w:jc w:val="center"/>
        <w:rPr>
          <w:sz w:val="30"/>
        </w:rPr>
      </w:pPr>
    </w:p>
    <w:p>
      <w:pPr>
        <w:pStyle w:val="6"/>
        <w:ind w:left="15" w:leftChars="0" w:right="119" w:rightChars="54" w:hanging="15" w:hangingChars="5"/>
        <w:jc w:val="center"/>
        <w:rPr>
          <w:sz w:val="30"/>
        </w:rPr>
      </w:pPr>
    </w:p>
    <w:p>
      <w:pPr>
        <w:pStyle w:val="6"/>
        <w:tabs>
          <w:tab w:val="left" w:pos="8113"/>
        </w:tabs>
        <w:spacing w:before="251"/>
        <w:ind w:left="277" w:leftChars="126" w:right="119" w:rightChars="54" w:firstLine="121" w:firstLineChars="44"/>
        <w:jc w:val="both"/>
        <w:rPr>
          <w:rFonts w:hint="default"/>
          <w:lang w:val="ru-RU"/>
        </w:rPr>
      </w:pPr>
      <w:r>
        <w:rPr>
          <w:spacing w:val="-2"/>
        </w:rPr>
        <w:t>Студент</w:t>
      </w:r>
      <w:r>
        <w:rPr>
          <w:rFonts w:hint="default"/>
          <w:spacing w:val="-2"/>
          <w:lang w:val="ru-RU"/>
        </w:rPr>
        <w:t xml:space="preserve">                                                                                  </w:t>
      </w:r>
      <w:r>
        <w:rPr>
          <w:lang w:val="ru-RU"/>
        </w:rPr>
        <w:t>К</w:t>
      </w:r>
      <w:r>
        <w:t>.</w:t>
      </w:r>
      <w:r>
        <w:rPr>
          <w:spacing w:val="-3"/>
        </w:rPr>
        <w:t xml:space="preserve"> </w:t>
      </w:r>
      <w:r>
        <w:rPr>
          <w:spacing w:val="-3"/>
          <w:lang w:val="ru-RU"/>
        </w:rPr>
        <w:t>А</w:t>
      </w:r>
      <w:r>
        <w:t>.</w:t>
      </w:r>
      <w:r>
        <w:rPr>
          <w:spacing w:val="-2"/>
        </w:rPr>
        <w:t xml:space="preserve"> </w:t>
      </w:r>
      <w:r>
        <w:rPr>
          <w:spacing w:val="-2"/>
          <w:lang w:val="ru-RU"/>
        </w:rPr>
        <w:t>Каражан</w:t>
      </w:r>
    </w:p>
    <w:p>
      <w:pPr>
        <w:pStyle w:val="6"/>
        <w:tabs>
          <w:tab w:val="left" w:pos="8101"/>
        </w:tabs>
        <w:spacing w:before="2"/>
        <w:ind w:left="277" w:leftChars="126" w:right="119" w:rightChars="54" w:firstLine="121" w:firstLineChars="44"/>
        <w:jc w:val="both"/>
      </w:pPr>
      <w:r>
        <w:rPr>
          <w:spacing w:val="-2"/>
        </w:rPr>
        <w:t>Руководитель</w:t>
      </w:r>
      <w:r>
        <w:rPr>
          <w:rFonts w:hint="default"/>
          <w:spacing w:val="-2"/>
          <w:lang w:val="ru-RU"/>
        </w:rPr>
        <w:t xml:space="preserve">                                                                        </w:t>
      </w:r>
      <w:r>
        <w:rPr>
          <w:spacing w:val="-2"/>
        </w:rPr>
        <w:t>Е.</w:t>
      </w:r>
      <w:r>
        <w:rPr>
          <w:rFonts w:hint="default"/>
          <w:spacing w:val="-2"/>
          <w:lang w:val="ru-RU"/>
        </w:rPr>
        <w:t xml:space="preserve"> </w:t>
      </w:r>
      <w:r>
        <w:rPr>
          <w:spacing w:val="-2"/>
        </w:rPr>
        <w:t>В.Богдан</w:t>
      </w:r>
    </w:p>
    <w:p>
      <w:pPr>
        <w:pStyle w:val="6"/>
        <w:ind w:left="15" w:leftChars="0" w:right="119" w:rightChars="54" w:hanging="15" w:hangingChars="5"/>
        <w:jc w:val="center"/>
        <w:rPr>
          <w:sz w:val="30"/>
        </w:rPr>
      </w:pPr>
    </w:p>
    <w:p>
      <w:pPr>
        <w:pStyle w:val="6"/>
        <w:ind w:left="15" w:leftChars="0" w:right="119" w:rightChars="54" w:hanging="15" w:hangingChars="5"/>
        <w:jc w:val="center"/>
        <w:rPr>
          <w:sz w:val="30"/>
        </w:rPr>
      </w:pPr>
    </w:p>
    <w:p>
      <w:pPr>
        <w:pStyle w:val="6"/>
        <w:ind w:left="15" w:leftChars="0" w:right="119" w:rightChars="54" w:hanging="15" w:hangingChars="5"/>
        <w:jc w:val="center"/>
        <w:rPr>
          <w:sz w:val="30"/>
        </w:rPr>
      </w:pPr>
    </w:p>
    <w:p>
      <w:pPr>
        <w:pStyle w:val="6"/>
        <w:ind w:left="15" w:leftChars="0" w:right="119" w:rightChars="54" w:hanging="15" w:hangingChars="5"/>
        <w:jc w:val="center"/>
        <w:rPr>
          <w:sz w:val="30"/>
        </w:rPr>
      </w:pPr>
    </w:p>
    <w:p>
      <w:pPr>
        <w:pStyle w:val="6"/>
        <w:ind w:left="15" w:leftChars="0" w:right="119" w:rightChars="54" w:hanging="15" w:hangingChars="5"/>
        <w:jc w:val="center"/>
        <w:rPr>
          <w:sz w:val="30"/>
        </w:rPr>
      </w:pPr>
    </w:p>
    <w:p>
      <w:pPr>
        <w:pStyle w:val="6"/>
        <w:ind w:left="15" w:leftChars="0" w:right="119" w:rightChars="54" w:hanging="15" w:hangingChars="5"/>
        <w:jc w:val="center"/>
        <w:rPr>
          <w:sz w:val="30"/>
        </w:rPr>
      </w:pPr>
    </w:p>
    <w:p>
      <w:pPr>
        <w:pStyle w:val="6"/>
        <w:ind w:left="15" w:leftChars="0" w:right="119" w:rightChars="54" w:hanging="15" w:hangingChars="5"/>
        <w:jc w:val="center"/>
        <w:rPr>
          <w:sz w:val="30"/>
        </w:rPr>
      </w:pPr>
    </w:p>
    <w:p>
      <w:pPr>
        <w:pStyle w:val="6"/>
        <w:ind w:left="15" w:leftChars="0" w:right="119" w:rightChars="54" w:hanging="15" w:hangingChars="5"/>
        <w:jc w:val="center"/>
        <w:rPr>
          <w:sz w:val="30"/>
        </w:rPr>
      </w:pPr>
    </w:p>
    <w:p>
      <w:pPr>
        <w:pStyle w:val="6"/>
        <w:ind w:left="15" w:leftChars="0" w:right="119" w:rightChars="54" w:hanging="15" w:hangingChars="5"/>
        <w:jc w:val="center"/>
        <w:rPr>
          <w:sz w:val="30"/>
        </w:rPr>
      </w:pPr>
    </w:p>
    <w:p>
      <w:pPr>
        <w:pStyle w:val="6"/>
        <w:ind w:left="15" w:leftChars="0" w:right="119" w:rightChars="54" w:hanging="15" w:hangingChars="5"/>
        <w:jc w:val="center"/>
        <w:rPr>
          <w:sz w:val="30"/>
        </w:rPr>
      </w:pPr>
    </w:p>
    <w:p>
      <w:pPr>
        <w:pStyle w:val="6"/>
        <w:ind w:left="15" w:leftChars="0" w:right="119" w:rightChars="54" w:hanging="15" w:hangingChars="5"/>
        <w:jc w:val="center"/>
        <w:rPr>
          <w:sz w:val="30"/>
        </w:rPr>
      </w:pPr>
    </w:p>
    <w:p>
      <w:pPr>
        <w:pStyle w:val="6"/>
        <w:ind w:left="15" w:leftChars="0" w:right="119" w:rightChars="54" w:hanging="15" w:hangingChars="5"/>
        <w:jc w:val="center"/>
        <w:rPr>
          <w:sz w:val="30"/>
        </w:rPr>
      </w:pPr>
    </w:p>
    <w:p>
      <w:pPr>
        <w:pStyle w:val="6"/>
        <w:ind w:left="15" w:leftChars="0" w:right="119" w:rightChars="54" w:hanging="15" w:hangingChars="5"/>
        <w:jc w:val="center"/>
        <w:rPr>
          <w:sz w:val="30"/>
        </w:rPr>
      </w:pPr>
    </w:p>
    <w:p>
      <w:pPr>
        <w:pStyle w:val="6"/>
        <w:ind w:left="15" w:leftChars="0" w:right="119" w:rightChars="54" w:hanging="15" w:hangingChars="5"/>
        <w:jc w:val="center"/>
        <w:rPr>
          <w:sz w:val="30"/>
        </w:rPr>
      </w:pPr>
    </w:p>
    <w:p>
      <w:pPr>
        <w:pStyle w:val="6"/>
        <w:ind w:left="15" w:leftChars="0" w:right="119" w:rightChars="54" w:hanging="15" w:hangingChars="5"/>
        <w:jc w:val="center"/>
        <w:rPr>
          <w:sz w:val="30"/>
        </w:rPr>
      </w:pPr>
    </w:p>
    <w:p>
      <w:pPr>
        <w:pStyle w:val="6"/>
        <w:ind w:left="15" w:leftChars="0" w:right="119" w:rightChars="54" w:hanging="15" w:hangingChars="5"/>
        <w:jc w:val="center"/>
        <w:rPr>
          <w:sz w:val="30"/>
        </w:rPr>
      </w:pPr>
    </w:p>
    <w:p>
      <w:pPr>
        <w:pStyle w:val="6"/>
        <w:ind w:left="15" w:leftChars="0" w:right="119" w:rightChars="54" w:hanging="15" w:hangingChars="5"/>
        <w:jc w:val="center"/>
        <w:rPr>
          <w:sz w:val="30"/>
        </w:rPr>
      </w:pPr>
    </w:p>
    <w:p>
      <w:pPr>
        <w:pStyle w:val="6"/>
        <w:ind w:left="15" w:leftChars="0" w:right="119" w:rightChars="54" w:hanging="15" w:hangingChars="5"/>
        <w:jc w:val="center"/>
        <w:rPr>
          <w:sz w:val="30"/>
        </w:rPr>
      </w:pPr>
    </w:p>
    <w:p>
      <w:pPr>
        <w:pStyle w:val="6"/>
        <w:ind w:left="15" w:leftChars="0" w:right="119" w:rightChars="54" w:hanging="15" w:hangingChars="5"/>
        <w:jc w:val="center"/>
        <w:rPr>
          <w:sz w:val="30"/>
        </w:rPr>
      </w:pPr>
    </w:p>
    <w:p>
      <w:pPr>
        <w:pStyle w:val="6"/>
        <w:ind w:left="14" w:leftChars="0" w:right="119" w:rightChars="54" w:hanging="14" w:hangingChars="5"/>
        <w:jc w:val="center"/>
      </w:pPr>
      <w:r>
        <w:t>МИНСК</w:t>
      </w:r>
      <w:r>
        <w:rPr>
          <w:spacing w:val="-7"/>
        </w:rPr>
        <w:t xml:space="preserve"> </w:t>
      </w:r>
      <w:r>
        <w:rPr>
          <w:spacing w:val="-4"/>
        </w:rPr>
        <w:t>2023</w:t>
      </w:r>
    </w:p>
    <w:p>
      <w:pPr>
        <w:spacing w:after="0"/>
        <w:ind w:left="11" w:leftChars="0" w:right="119" w:rightChars="54" w:hanging="11" w:hangingChars="5"/>
        <w:jc w:val="center"/>
        <w:sectPr>
          <w:type w:val="continuous"/>
          <w:pgSz w:w="11910" w:h="16840"/>
          <w:pgMar w:top="1134" w:right="850" w:bottom="1531" w:left="1701" w:header="720" w:footer="720" w:gutter="0"/>
          <w:cols w:space="0" w:num="1"/>
          <w:rtlGutter w:val="0"/>
          <w:docGrid w:linePitch="0" w:charSpace="0"/>
        </w:sectPr>
      </w:pPr>
    </w:p>
    <w:p>
      <w:pPr>
        <w:pStyle w:val="6"/>
        <w:spacing w:before="74"/>
        <w:ind w:left="1545" w:right="1305"/>
        <w:jc w:val="center"/>
      </w:pPr>
      <w:r>
        <w:t>Учреждение</w:t>
      </w:r>
      <w:r>
        <w:rPr>
          <w:spacing w:val="-8"/>
        </w:rPr>
        <w:t xml:space="preserve"> </w:t>
      </w:r>
      <w:r>
        <w:rPr>
          <w:spacing w:val="-2"/>
        </w:rPr>
        <w:t>образования</w:t>
      </w:r>
    </w:p>
    <w:p>
      <w:pPr>
        <w:pStyle w:val="6"/>
        <w:spacing w:before="2"/>
        <w:ind w:left="1355" w:right="1305"/>
        <w:jc w:val="center"/>
      </w:pPr>
      <w:r>
        <w:t>«Белорусский</w:t>
      </w:r>
      <w:r>
        <w:rPr>
          <w:spacing w:val="-12"/>
        </w:rPr>
        <w:t xml:space="preserve"> </w:t>
      </w:r>
      <w:r>
        <w:t>государственный</w:t>
      </w:r>
      <w:r>
        <w:rPr>
          <w:spacing w:val="-12"/>
        </w:rPr>
        <w:t xml:space="preserve"> </w:t>
      </w:r>
      <w:r>
        <w:t>университет</w:t>
      </w:r>
      <w:r>
        <w:rPr>
          <w:spacing w:val="-13"/>
        </w:rPr>
        <w:t xml:space="preserve"> </w:t>
      </w:r>
      <w:r>
        <w:t>информатики и радиоэлектроники»</w:t>
      </w:r>
    </w:p>
    <w:p>
      <w:pPr>
        <w:pStyle w:val="6"/>
        <w:ind w:left="0"/>
        <w:rPr>
          <w:sz w:val="24"/>
        </w:rPr>
      </w:pPr>
    </w:p>
    <w:p>
      <w:pPr>
        <w:pStyle w:val="6"/>
        <w:ind w:left="1299" w:right="1305"/>
        <w:jc w:val="center"/>
      </w:pPr>
      <w:r>
        <w:t>Факультет</w:t>
      </w:r>
      <w:r>
        <w:rPr>
          <w:spacing w:val="-5"/>
        </w:rPr>
        <w:t xml:space="preserve"> </w:t>
      </w:r>
      <w:r>
        <w:t>компьютерных</w:t>
      </w:r>
      <w:r>
        <w:rPr>
          <w:spacing w:val="-2"/>
        </w:rPr>
        <w:t xml:space="preserve"> </w:t>
      </w:r>
      <w:r>
        <w:t>систем</w:t>
      </w:r>
      <w:r>
        <w:rPr>
          <w:spacing w:val="-4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rPr>
          <w:spacing w:val="-4"/>
        </w:rPr>
        <w:t>сетей</w:t>
      </w:r>
    </w:p>
    <w:p>
      <w:pPr>
        <w:pStyle w:val="6"/>
        <w:spacing w:before="11"/>
        <w:ind w:left="0"/>
        <w:rPr>
          <w:sz w:val="23"/>
        </w:rPr>
      </w:pPr>
    </w:p>
    <w:p>
      <w:pPr>
        <w:pStyle w:val="6"/>
        <w:spacing w:line="322" w:lineRule="exact"/>
        <w:ind w:left="5914"/>
      </w:pPr>
      <w:r>
        <w:rPr>
          <w:spacing w:val="-2"/>
        </w:rPr>
        <w:t>УТВЕРЖДАЮ</w:t>
      </w:r>
    </w:p>
    <w:p>
      <w:pPr>
        <w:pStyle w:val="6"/>
        <w:ind w:left="5914"/>
      </w:pPr>
      <w:r>
        <w:t>Заведующий</w:t>
      </w:r>
      <w:r>
        <w:rPr>
          <w:spacing w:val="-7"/>
        </w:rPr>
        <w:t xml:space="preserve"> </w:t>
      </w:r>
      <w:r>
        <w:t>кафедрой</w:t>
      </w:r>
      <w:r>
        <w:rPr>
          <w:spacing w:val="-6"/>
        </w:rPr>
        <w:t xml:space="preserve"> </w:t>
      </w:r>
      <w:r>
        <w:rPr>
          <w:spacing w:val="-5"/>
        </w:rPr>
        <w:t>ЭВМ</w:t>
      </w:r>
    </w:p>
    <w:p>
      <w:pPr>
        <w:spacing w:after="0" w:line="240" w:lineRule="auto"/>
        <w:ind w:left="5670" w:right="143" w:firstLine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i/>
          <w:color w:val="FFFFFF"/>
          <w:sz w:val="28"/>
          <w:szCs w:val="28"/>
          <w:u w:val="single"/>
          <w:rtl w:val="0"/>
        </w:rPr>
        <w:t>––––––––––––––––––––</w:t>
      </w:r>
    </w:p>
    <w:p>
      <w:pPr>
        <w:spacing w:after="0" w:line="240" w:lineRule="auto"/>
        <w:ind w:left="5670" w:right="143" w:firstLine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>             (подпись)</w:t>
      </w:r>
    </w:p>
    <w:p>
      <w:pPr>
        <w:spacing w:after="0" w:line="240" w:lineRule="auto"/>
        <w:ind w:left="5670" w:right="143" w:firstLine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u w:val="single"/>
          <w:rtl w:val="0"/>
        </w:rPr>
        <w:t>––––––––––––––––––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>2023   г.</w:t>
      </w: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t>ЗАДАНИЕ</w:t>
      </w:r>
    </w:p>
    <w:p>
      <w:pPr>
        <w:pStyle w:val="6"/>
        <w:spacing w:before="1"/>
        <w:ind w:left="2993"/>
        <w:jc w:val="both"/>
      </w:pPr>
      <w:r>
        <w:t>по</w:t>
      </w:r>
      <w:r>
        <w:rPr>
          <w:spacing w:val="-5"/>
        </w:rPr>
        <w:t xml:space="preserve"> </w:t>
      </w:r>
      <w:r>
        <w:t>курсовому</w:t>
      </w:r>
      <w:r>
        <w:rPr>
          <w:spacing w:val="-7"/>
        </w:rPr>
        <w:t xml:space="preserve"> </w:t>
      </w:r>
      <w:r>
        <w:rPr>
          <w:spacing w:val="-2"/>
        </w:rPr>
        <w:t>проектированию</w:t>
      </w:r>
    </w:p>
    <w:p>
      <w:pPr>
        <w:pStyle w:val="6"/>
        <w:spacing w:before="11"/>
        <w:ind w:left="0"/>
        <w:rPr>
          <w:sz w:val="23"/>
        </w:rPr>
      </w:pPr>
    </w:p>
    <w:p>
      <w:pPr>
        <w:tabs>
          <w:tab w:val="left" w:pos="440"/>
        </w:tabs>
        <w:spacing w:before="0" w:line="322" w:lineRule="exact"/>
        <w:ind w:left="240" w:leftChars="0" w:right="0" w:hanging="240" w:hangingChars="86"/>
        <w:jc w:val="left"/>
        <w:rPr>
          <w:rFonts w:hint="default"/>
          <w:i/>
          <w:sz w:val="28"/>
          <w:u w:val="single"/>
          <w:lang w:val="ru-RU"/>
        </w:rPr>
      </w:pPr>
      <w:r>
        <w:rPr>
          <w:sz w:val="28"/>
        </w:rPr>
        <w:t>Студенту</w:t>
      </w:r>
      <w:r>
        <w:rPr>
          <w:spacing w:val="62"/>
          <w:sz w:val="28"/>
        </w:rPr>
        <w:t xml:space="preserve"> </w:t>
      </w:r>
      <w:r>
        <w:rPr>
          <w:i/>
          <w:sz w:val="28"/>
          <w:u w:val="single"/>
          <w:lang w:val="ru-RU"/>
        </w:rPr>
        <w:t>Каражан</w:t>
      </w:r>
      <w:r>
        <w:rPr>
          <w:rFonts w:hint="default"/>
          <w:i/>
          <w:sz w:val="28"/>
          <w:u w:val="single"/>
          <w:lang w:val="ru-RU"/>
        </w:rPr>
        <w:t xml:space="preserve"> Ксении Алексанровне</w:t>
      </w:r>
    </w:p>
    <w:p>
      <w:pPr>
        <w:pStyle w:val="19"/>
        <w:numPr>
          <w:ilvl w:val="0"/>
          <w:numId w:val="1"/>
        </w:numPr>
        <w:tabs>
          <w:tab w:val="left" w:pos="0"/>
          <w:tab w:val="left" w:pos="440"/>
          <w:tab w:val="left" w:pos="6098"/>
        </w:tabs>
        <w:spacing w:before="0" w:after="0" w:line="321" w:lineRule="exact"/>
        <w:ind w:left="235" w:leftChars="0" w:right="0" w:hanging="235" w:firstLineChars="0"/>
        <w:jc w:val="left"/>
        <w:rPr>
          <w:i/>
          <w:sz w:val="28"/>
        </w:rPr>
      </w:pPr>
      <w:r>
        <w:rPr>
          <w:rFonts w:hint="default"/>
          <w:i w:val="0"/>
          <w:iCs/>
          <w:sz w:val="28"/>
          <w:lang w:val="ru-RU"/>
        </w:rPr>
        <w:t xml:space="preserve">Тема проекта </w:t>
      </w:r>
      <w:r>
        <w:rPr>
          <w:rFonts w:hint="default"/>
          <w:i/>
          <w:iCs w:val="0"/>
          <w:sz w:val="28"/>
          <w:u w:val="single"/>
          <w:lang w:val="ru-RU"/>
        </w:rPr>
        <w:t>«Видеоплеер»</w:t>
      </w:r>
    </w:p>
    <w:p>
      <w:pPr>
        <w:pStyle w:val="19"/>
        <w:numPr>
          <w:ilvl w:val="0"/>
          <w:numId w:val="1"/>
        </w:numPr>
        <w:tabs>
          <w:tab w:val="left" w:pos="440"/>
          <w:tab w:val="left" w:pos="6098"/>
        </w:tabs>
        <w:spacing w:before="0" w:after="0" w:line="321" w:lineRule="exact"/>
        <w:ind w:left="240" w:leftChars="0" w:right="0" w:hanging="240" w:firstLineChars="0"/>
        <w:jc w:val="left"/>
        <w:rPr>
          <w:i/>
          <w:sz w:val="28"/>
        </w:rPr>
      </w:pPr>
      <w:r>
        <w:rPr>
          <w:sz w:val="28"/>
        </w:rPr>
        <w:t>Срок</w:t>
      </w:r>
      <w:r>
        <w:rPr>
          <w:spacing w:val="-9"/>
          <w:sz w:val="28"/>
        </w:rPr>
        <w:t xml:space="preserve"> </w:t>
      </w:r>
      <w:r>
        <w:rPr>
          <w:sz w:val="28"/>
        </w:rPr>
        <w:t>сдачи</w:t>
      </w:r>
      <w:r>
        <w:rPr>
          <w:spacing w:val="-5"/>
          <w:sz w:val="28"/>
        </w:rPr>
        <w:t xml:space="preserve"> </w:t>
      </w:r>
      <w:r>
        <w:rPr>
          <w:sz w:val="28"/>
        </w:rPr>
        <w:t>студентом</w:t>
      </w:r>
      <w:r>
        <w:rPr>
          <w:spacing w:val="-6"/>
          <w:sz w:val="28"/>
        </w:rPr>
        <w:t xml:space="preserve"> </w:t>
      </w:r>
      <w:r>
        <w:rPr>
          <w:sz w:val="28"/>
        </w:rPr>
        <w:t>законченного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проекта</w:t>
      </w:r>
      <w:r>
        <w:rPr>
          <w:sz w:val="28"/>
        </w:rPr>
        <w:tab/>
      </w:r>
      <w:r>
        <w:rPr>
          <w:i/>
          <w:sz w:val="28"/>
          <w:u w:val="single"/>
        </w:rPr>
        <w:t>15</w:t>
      </w:r>
      <w:r>
        <w:rPr>
          <w:i/>
          <w:spacing w:val="-5"/>
          <w:sz w:val="28"/>
          <w:u w:val="single"/>
        </w:rPr>
        <w:t xml:space="preserve"> </w:t>
      </w:r>
      <w:r>
        <w:rPr>
          <w:i/>
          <w:sz w:val="28"/>
          <w:u w:val="single"/>
        </w:rPr>
        <w:t>декабря</w:t>
      </w:r>
      <w:r>
        <w:rPr>
          <w:i/>
          <w:spacing w:val="-3"/>
          <w:sz w:val="28"/>
          <w:u w:val="single"/>
        </w:rPr>
        <w:t xml:space="preserve"> </w:t>
      </w:r>
      <w:r>
        <w:rPr>
          <w:i/>
          <w:sz w:val="28"/>
          <w:u w:val="single"/>
        </w:rPr>
        <w:t>2023</w:t>
      </w:r>
      <w:r>
        <w:rPr>
          <w:i/>
          <w:spacing w:val="-4"/>
          <w:sz w:val="28"/>
          <w:u w:val="single"/>
        </w:rPr>
        <w:t xml:space="preserve"> </w:t>
      </w:r>
      <w:r>
        <w:rPr>
          <w:i/>
          <w:spacing w:val="-5"/>
          <w:sz w:val="28"/>
          <w:u w:val="single"/>
        </w:rPr>
        <w:t>г.</w:t>
      </w:r>
    </w:p>
    <w:p>
      <w:pPr>
        <w:pStyle w:val="19"/>
        <w:numPr>
          <w:ilvl w:val="0"/>
          <w:numId w:val="1"/>
        </w:numPr>
        <w:tabs>
          <w:tab w:val="left" w:pos="440"/>
        </w:tabs>
        <w:spacing w:before="2" w:after="0" w:line="322" w:lineRule="exact"/>
        <w:ind w:left="240" w:leftChars="0" w:right="0" w:hanging="240" w:firstLineChars="0"/>
        <w:jc w:val="left"/>
        <w:rPr>
          <w:sz w:val="28"/>
        </w:rPr>
      </w:pPr>
      <w:r>
        <w:rPr>
          <w:sz w:val="28"/>
        </w:rPr>
        <w:t>Исходные</w:t>
      </w:r>
      <w:r>
        <w:rPr>
          <w:spacing w:val="-6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-5"/>
          <w:sz w:val="28"/>
        </w:rPr>
        <w:t xml:space="preserve"> </w:t>
      </w:r>
      <w:r>
        <w:rPr>
          <w:sz w:val="28"/>
        </w:rPr>
        <w:t>к</w:t>
      </w:r>
      <w:r>
        <w:rPr>
          <w:spacing w:val="-4"/>
          <w:sz w:val="28"/>
        </w:rPr>
        <w:t xml:space="preserve"> </w:t>
      </w:r>
      <w:r>
        <w:rPr>
          <w:sz w:val="28"/>
        </w:rPr>
        <w:t>проекту:</w:t>
      </w:r>
      <w:r>
        <w:rPr>
          <w:spacing w:val="-4"/>
          <w:sz w:val="28"/>
        </w:rPr>
        <w:t xml:space="preserve"> </w:t>
      </w:r>
      <w:r>
        <w:rPr>
          <w:sz w:val="28"/>
          <w:highlight w:val="none"/>
          <w:u w:val="single"/>
        </w:rPr>
        <w:t>картинк</w:t>
      </w:r>
      <w:r>
        <w:rPr>
          <w:rFonts w:hint="default"/>
          <w:sz w:val="28"/>
          <w:highlight w:val="none"/>
          <w:u w:val="single"/>
          <w:lang w:val="ru-RU"/>
        </w:rPr>
        <w:t>и</w:t>
      </w:r>
      <w:r>
        <w:rPr>
          <w:spacing w:val="-2"/>
          <w:sz w:val="28"/>
          <w:highlight w:val="none"/>
          <w:u w:val="single"/>
        </w:rPr>
        <w:t xml:space="preserve"> </w:t>
      </w:r>
      <w:r>
        <w:rPr>
          <w:rFonts w:hint="default"/>
          <w:sz w:val="28"/>
          <w:highlight w:val="none"/>
          <w:u w:val="single"/>
          <w:lang w:val="en-US"/>
        </w:rPr>
        <w:t xml:space="preserve">jpg </w:t>
      </w:r>
      <w:r>
        <w:rPr>
          <w:sz w:val="28"/>
          <w:highlight w:val="none"/>
          <w:u w:val="single"/>
        </w:rPr>
        <w:t>для</w:t>
      </w:r>
      <w:r>
        <w:rPr>
          <w:spacing w:val="-3"/>
          <w:sz w:val="28"/>
          <w:highlight w:val="none"/>
          <w:u w:val="single"/>
        </w:rPr>
        <w:t xml:space="preserve"> </w:t>
      </w:r>
      <w:r>
        <w:rPr>
          <w:spacing w:val="-3"/>
          <w:sz w:val="28"/>
          <w:u w:val="single"/>
          <w:lang w:val="ru-RU"/>
        </w:rPr>
        <w:t>иконок</w:t>
      </w:r>
      <w:r>
        <w:rPr>
          <w:rFonts w:hint="default"/>
          <w:spacing w:val="-3"/>
          <w:sz w:val="28"/>
          <w:u w:val="single"/>
          <w:lang w:val="ru-RU"/>
        </w:rPr>
        <w:t xml:space="preserve"> приложения</w:t>
      </w:r>
      <w:r>
        <w:rPr>
          <w:spacing w:val="-4"/>
          <w:sz w:val="28"/>
          <w:u w:val="single"/>
        </w:rPr>
        <w:t xml:space="preserve"> </w:t>
      </w:r>
      <w:r>
        <w:rPr>
          <w:sz w:val="28"/>
          <w:u w:val="single"/>
        </w:rPr>
        <w:t>в</w:t>
      </w:r>
      <w:r>
        <w:rPr>
          <w:spacing w:val="-5"/>
          <w:sz w:val="28"/>
          <w:u w:val="single"/>
        </w:rPr>
        <w:t xml:space="preserve"> </w:t>
      </w:r>
      <w:r>
        <w:rPr>
          <w:sz w:val="28"/>
          <w:u w:val="single"/>
        </w:rPr>
        <w:t>папке</w:t>
      </w:r>
      <w:r>
        <w:rPr>
          <w:spacing w:val="-4"/>
          <w:sz w:val="28"/>
          <w:u w:val="single"/>
        </w:rPr>
        <w:t xml:space="preserve"> </w:t>
      </w:r>
      <w:r>
        <w:rPr>
          <w:rFonts w:hint="default"/>
          <w:spacing w:val="-4"/>
          <w:sz w:val="28"/>
          <w:u w:val="single"/>
          <w:lang w:val="en-US"/>
        </w:rPr>
        <w:t>icon</w:t>
      </w:r>
    </w:p>
    <w:p>
      <w:pPr>
        <w:pStyle w:val="19"/>
        <w:numPr>
          <w:ilvl w:val="0"/>
          <w:numId w:val="1"/>
        </w:numPr>
        <w:tabs>
          <w:tab w:val="left" w:pos="440"/>
        </w:tabs>
        <w:spacing w:before="0" w:after="0" w:line="240" w:lineRule="auto"/>
        <w:ind w:left="240" w:leftChars="0" w:right="137" w:hanging="240" w:firstLineChars="0"/>
        <w:jc w:val="left"/>
        <w:rPr>
          <w:sz w:val="28"/>
        </w:rPr>
      </w:pPr>
      <w:r>
        <w:rPr>
          <w:sz w:val="28"/>
        </w:rPr>
        <w:t>Содержание</w:t>
      </w:r>
      <w:r>
        <w:rPr>
          <w:spacing w:val="-9"/>
          <w:sz w:val="28"/>
        </w:rPr>
        <w:t xml:space="preserve"> </w:t>
      </w:r>
      <w:r>
        <w:rPr>
          <w:sz w:val="28"/>
        </w:rPr>
        <w:t>расч</w:t>
      </w:r>
      <w:r>
        <w:rPr>
          <w:sz w:val="28"/>
          <w:lang w:val="ru-RU"/>
        </w:rPr>
        <w:t>ё</w:t>
      </w:r>
      <w:r>
        <w:rPr>
          <w:sz w:val="28"/>
        </w:rPr>
        <w:t>тно-пояснительной</w:t>
      </w:r>
      <w:r>
        <w:rPr>
          <w:spacing w:val="-11"/>
          <w:sz w:val="28"/>
        </w:rPr>
        <w:t xml:space="preserve"> </w:t>
      </w:r>
      <w:r>
        <w:rPr>
          <w:sz w:val="28"/>
        </w:rPr>
        <w:t>записки</w:t>
      </w:r>
      <w:r>
        <w:rPr>
          <w:spacing w:val="-8"/>
          <w:sz w:val="28"/>
        </w:rPr>
        <w:t xml:space="preserve"> </w:t>
      </w:r>
      <w:r>
        <w:rPr>
          <w:sz w:val="28"/>
        </w:rPr>
        <w:t>(перечень</w:t>
      </w:r>
      <w:r>
        <w:rPr>
          <w:spacing w:val="-10"/>
          <w:sz w:val="28"/>
        </w:rPr>
        <w:t xml:space="preserve"> </w:t>
      </w:r>
      <w:r>
        <w:rPr>
          <w:sz w:val="28"/>
        </w:rPr>
        <w:t>вопросов,</w:t>
      </w:r>
      <w:r>
        <w:rPr>
          <w:spacing w:val="-11"/>
          <w:sz w:val="28"/>
        </w:rPr>
        <w:t xml:space="preserve"> </w:t>
      </w:r>
      <w:r>
        <w:rPr>
          <w:sz w:val="28"/>
        </w:rPr>
        <w:t>которые подлежат разработке)</w:t>
      </w:r>
    </w:p>
    <w:p>
      <w:pPr>
        <w:pStyle w:val="19"/>
        <w:numPr>
          <w:ilvl w:val="0"/>
          <w:numId w:val="2"/>
        </w:numPr>
        <w:tabs>
          <w:tab w:val="left" w:pos="440"/>
        </w:tabs>
        <w:spacing w:before="0" w:after="0" w:line="321" w:lineRule="exact"/>
        <w:ind w:left="457" w:leftChars="0" w:right="0" w:hanging="237" w:firstLineChars="0"/>
        <w:jc w:val="left"/>
        <w:rPr>
          <w:sz w:val="28"/>
        </w:rPr>
      </w:pPr>
      <w:r>
        <w:rPr>
          <w:rFonts w:hint="default"/>
          <w:spacing w:val="-2"/>
          <w:sz w:val="28"/>
          <w:u w:val="single"/>
          <w:lang w:val="ru-RU"/>
        </w:rPr>
        <w:t xml:space="preserve"> </w:t>
      </w:r>
      <w:r>
        <w:rPr>
          <w:spacing w:val="-2"/>
          <w:sz w:val="28"/>
          <w:u w:val="single"/>
        </w:rPr>
        <w:t>Введение.</w:t>
      </w:r>
      <w:r>
        <w:rPr>
          <w:spacing w:val="40"/>
          <w:sz w:val="28"/>
          <w:u w:val="single"/>
        </w:rPr>
        <w:t xml:space="preserve"> </w:t>
      </w:r>
    </w:p>
    <w:p>
      <w:pPr>
        <w:pStyle w:val="19"/>
        <w:numPr>
          <w:ilvl w:val="0"/>
          <w:numId w:val="2"/>
        </w:numPr>
        <w:tabs>
          <w:tab w:val="left" w:pos="440"/>
        </w:tabs>
        <w:spacing w:before="0" w:after="0" w:line="322" w:lineRule="exact"/>
        <w:ind w:left="457" w:leftChars="0" w:right="0" w:hanging="237" w:firstLineChars="0"/>
        <w:jc w:val="left"/>
        <w:rPr>
          <w:sz w:val="28"/>
        </w:rPr>
      </w:pPr>
      <w:r>
        <w:rPr>
          <w:rFonts w:hint="default"/>
          <w:spacing w:val="-2"/>
          <w:sz w:val="28"/>
          <w:u w:val="single"/>
          <w:lang w:val="ru-RU"/>
        </w:rPr>
        <w:t xml:space="preserve"> </w:t>
      </w:r>
      <w:r>
        <w:rPr>
          <w:spacing w:val="-2"/>
          <w:sz w:val="28"/>
          <w:u w:val="single"/>
        </w:rPr>
        <w:t>Задание.</w:t>
      </w:r>
    </w:p>
    <w:p>
      <w:pPr>
        <w:pStyle w:val="19"/>
        <w:numPr>
          <w:ilvl w:val="0"/>
          <w:numId w:val="2"/>
        </w:numPr>
        <w:tabs>
          <w:tab w:val="left" w:pos="440"/>
          <w:tab w:val="left" w:pos="523"/>
        </w:tabs>
        <w:spacing w:before="0" w:after="0" w:line="240" w:lineRule="auto"/>
        <w:ind w:left="460" w:leftChars="0" w:right="0" w:hanging="240" w:firstLineChars="0"/>
        <w:jc w:val="left"/>
        <w:rPr>
          <w:sz w:val="28"/>
        </w:rPr>
      </w:pPr>
      <w:r>
        <w:rPr>
          <w:rFonts w:hint="default"/>
          <w:sz w:val="28"/>
          <w:u w:val="single"/>
          <w:lang w:val="ru-RU"/>
        </w:rPr>
        <w:t xml:space="preserve"> </w:t>
      </w:r>
      <w:r>
        <w:rPr>
          <w:sz w:val="28"/>
          <w:u w:val="single"/>
        </w:rPr>
        <w:t>Обзор</w:t>
      </w:r>
      <w:r>
        <w:rPr>
          <w:spacing w:val="-3"/>
          <w:sz w:val="28"/>
          <w:u w:val="single"/>
        </w:rPr>
        <w:t xml:space="preserve"> </w:t>
      </w:r>
      <w:r>
        <w:rPr>
          <w:spacing w:val="-2"/>
          <w:sz w:val="28"/>
          <w:u w:val="single"/>
        </w:rPr>
        <w:t>литературы.</w:t>
      </w:r>
    </w:p>
    <w:p>
      <w:pPr>
        <w:pStyle w:val="6"/>
        <w:tabs>
          <w:tab w:val="left" w:pos="440"/>
        </w:tabs>
        <w:spacing w:before="2" w:line="322" w:lineRule="exact"/>
        <w:ind w:left="344" w:leftChars="0" w:hanging="344" w:hangingChars="86"/>
      </w:pPr>
      <w:r>
        <w:rPr>
          <w:spacing w:val="60"/>
          <w:u w:val="single"/>
        </w:rPr>
        <w:t xml:space="preserve"> </w:t>
      </w:r>
      <w:r>
        <w:rPr>
          <w:u w:val="single"/>
        </w:rPr>
        <w:t>3.1.</w:t>
      </w:r>
      <w:r>
        <w:rPr>
          <w:spacing w:val="-4"/>
          <w:u w:val="single"/>
        </w:rPr>
        <w:t xml:space="preserve"> </w:t>
      </w:r>
      <w:r>
        <w:rPr>
          <w:u w:val="single"/>
        </w:rPr>
        <w:t>Обзор</w:t>
      </w:r>
      <w:r>
        <w:rPr>
          <w:spacing w:val="-2"/>
          <w:u w:val="single"/>
        </w:rPr>
        <w:t xml:space="preserve"> </w:t>
      </w:r>
      <w:r>
        <w:rPr>
          <w:u w:val="single"/>
        </w:rPr>
        <w:t>методов</w:t>
      </w:r>
      <w:r>
        <w:rPr>
          <w:spacing w:val="-7"/>
          <w:u w:val="single"/>
        </w:rPr>
        <w:t xml:space="preserve"> </w:t>
      </w:r>
      <w:r>
        <w:rPr>
          <w:u w:val="single"/>
        </w:rPr>
        <w:t>и</w:t>
      </w:r>
      <w:r>
        <w:rPr>
          <w:spacing w:val="-3"/>
          <w:u w:val="single"/>
        </w:rPr>
        <w:t xml:space="preserve"> </w:t>
      </w:r>
      <w:r>
        <w:rPr>
          <w:u w:val="single"/>
        </w:rPr>
        <w:t>алгоритмов</w:t>
      </w:r>
      <w:r>
        <w:rPr>
          <w:spacing w:val="-6"/>
          <w:u w:val="single"/>
        </w:rPr>
        <w:t xml:space="preserve"> </w:t>
      </w:r>
      <w:r>
        <w:rPr>
          <w:u w:val="single"/>
        </w:rPr>
        <w:t>решения</w:t>
      </w:r>
      <w:r>
        <w:rPr>
          <w:spacing w:val="-6"/>
          <w:u w:val="single"/>
        </w:rPr>
        <w:t xml:space="preserve"> </w:t>
      </w:r>
      <w:r>
        <w:rPr>
          <w:u w:val="single"/>
        </w:rPr>
        <w:t>поставленной</w:t>
      </w:r>
      <w:r>
        <w:rPr>
          <w:spacing w:val="-3"/>
          <w:u w:val="single"/>
        </w:rPr>
        <w:t xml:space="preserve"> </w:t>
      </w:r>
      <w:r>
        <w:rPr>
          <w:spacing w:val="-2"/>
          <w:u w:val="single"/>
        </w:rPr>
        <w:t>задачи.</w:t>
      </w:r>
    </w:p>
    <w:p>
      <w:pPr>
        <w:pStyle w:val="19"/>
        <w:numPr>
          <w:ilvl w:val="0"/>
          <w:numId w:val="2"/>
        </w:numPr>
        <w:tabs>
          <w:tab w:val="left" w:pos="440"/>
          <w:tab w:val="left" w:pos="593"/>
        </w:tabs>
        <w:spacing w:before="0" w:after="0" w:line="322" w:lineRule="exact"/>
        <w:ind w:left="460" w:leftChars="0" w:right="0" w:hanging="240" w:firstLineChars="0"/>
        <w:jc w:val="left"/>
        <w:rPr>
          <w:sz w:val="28"/>
        </w:rPr>
      </w:pPr>
      <w:r>
        <w:rPr>
          <w:sz w:val="28"/>
          <w:u w:val="single"/>
        </w:rPr>
        <w:t>Функциональное</w:t>
      </w:r>
      <w:r>
        <w:rPr>
          <w:spacing w:val="-13"/>
          <w:sz w:val="28"/>
          <w:u w:val="single"/>
        </w:rPr>
        <w:t xml:space="preserve"> </w:t>
      </w:r>
      <w:r>
        <w:rPr>
          <w:spacing w:val="-2"/>
          <w:sz w:val="28"/>
          <w:u w:val="single"/>
        </w:rPr>
        <w:t>проектирование.</w:t>
      </w:r>
    </w:p>
    <w:p>
      <w:pPr>
        <w:pStyle w:val="6"/>
        <w:tabs>
          <w:tab w:val="left" w:pos="440"/>
        </w:tabs>
        <w:spacing w:line="322" w:lineRule="exact"/>
        <w:ind w:left="345" w:leftChars="0" w:hanging="345" w:hangingChars="86"/>
      </w:pPr>
      <w:r>
        <w:rPr>
          <w:spacing w:val="61"/>
          <w:u w:val="single"/>
        </w:rPr>
        <w:t xml:space="preserve"> </w:t>
      </w:r>
      <w:r>
        <w:rPr>
          <w:u w:val="single"/>
        </w:rPr>
        <w:t>4.1.</w:t>
      </w:r>
      <w:r>
        <w:rPr>
          <w:spacing w:val="-4"/>
          <w:u w:val="single"/>
        </w:rPr>
        <w:t xml:space="preserve"> </w:t>
      </w:r>
      <w:r>
        <w:rPr>
          <w:u w:val="single"/>
        </w:rPr>
        <w:t>Структура</w:t>
      </w:r>
      <w:r>
        <w:rPr>
          <w:spacing w:val="-3"/>
          <w:u w:val="single"/>
        </w:rPr>
        <w:t xml:space="preserve"> </w:t>
      </w:r>
      <w:r>
        <w:rPr>
          <w:u w:val="single"/>
        </w:rPr>
        <w:t>входных</w:t>
      </w:r>
      <w:r>
        <w:rPr>
          <w:spacing w:val="-7"/>
          <w:u w:val="single"/>
        </w:rPr>
        <w:t xml:space="preserve"> </w:t>
      </w:r>
      <w:r>
        <w:rPr>
          <w:u w:val="single"/>
        </w:rPr>
        <w:t>и</w:t>
      </w:r>
      <w:r>
        <w:rPr>
          <w:spacing w:val="-4"/>
          <w:u w:val="single"/>
        </w:rPr>
        <w:t xml:space="preserve"> </w:t>
      </w:r>
      <w:r>
        <w:rPr>
          <w:u w:val="single"/>
        </w:rPr>
        <w:t>выходных</w:t>
      </w:r>
      <w:r>
        <w:rPr>
          <w:spacing w:val="-2"/>
          <w:u w:val="single"/>
        </w:rPr>
        <w:t xml:space="preserve"> данных.</w:t>
      </w:r>
    </w:p>
    <w:p>
      <w:pPr>
        <w:pStyle w:val="6"/>
        <w:tabs>
          <w:tab w:val="left" w:pos="440"/>
        </w:tabs>
        <w:spacing w:line="322" w:lineRule="exact"/>
        <w:ind w:left="347" w:leftChars="0" w:hanging="347" w:hangingChars="86"/>
      </w:pPr>
      <w:r>
        <w:rPr>
          <w:spacing w:val="62"/>
          <w:u w:val="single"/>
        </w:rPr>
        <w:t xml:space="preserve"> </w:t>
      </w:r>
      <w:r>
        <w:rPr>
          <w:u w:val="single"/>
        </w:rPr>
        <w:t>4.2.</w:t>
      </w:r>
      <w:r>
        <w:rPr>
          <w:spacing w:val="-3"/>
          <w:u w:val="single"/>
        </w:rPr>
        <w:t xml:space="preserve"> </w:t>
      </w:r>
      <w:r>
        <w:rPr>
          <w:u w:val="single"/>
        </w:rPr>
        <w:t>Разработка</w:t>
      </w:r>
      <w:r>
        <w:rPr>
          <w:spacing w:val="-6"/>
          <w:u w:val="single"/>
        </w:rPr>
        <w:t xml:space="preserve"> </w:t>
      </w:r>
      <w:r>
        <w:rPr>
          <w:u w:val="single"/>
        </w:rPr>
        <w:t>диаграммы</w:t>
      </w:r>
      <w:r>
        <w:rPr>
          <w:spacing w:val="-3"/>
          <w:u w:val="single"/>
        </w:rPr>
        <w:t xml:space="preserve"> </w:t>
      </w:r>
      <w:r>
        <w:rPr>
          <w:spacing w:val="-2"/>
          <w:u w:val="single"/>
        </w:rPr>
        <w:t>классов.</w:t>
      </w:r>
    </w:p>
    <w:p>
      <w:pPr>
        <w:pStyle w:val="6"/>
        <w:tabs>
          <w:tab w:val="left" w:pos="440"/>
        </w:tabs>
        <w:spacing w:line="322" w:lineRule="exact"/>
        <w:ind w:left="354" w:leftChars="0" w:hanging="354" w:hangingChars="86"/>
      </w:pPr>
      <w:r>
        <w:rPr>
          <w:spacing w:val="66"/>
          <w:u w:val="single"/>
        </w:rPr>
        <w:t xml:space="preserve"> </w:t>
      </w:r>
      <w:r>
        <w:rPr>
          <w:u w:val="single"/>
        </w:rPr>
        <w:t>4.3.</w:t>
      </w:r>
      <w:r>
        <w:rPr>
          <w:spacing w:val="-2"/>
          <w:u w:val="single"/>
        </w:rPr>
        <w:t xml:space="preserve"> </w:t>
      </w:r>
      <w:r>
        <w:rPr>
          <w:u w:val="single"/>
        </w:rPr>
        <w:t>Описание</w:t>
      </w:r>
      <w:r>
        <w:rPr>
          <w:spacing w:val="-1"/>
          <w:u w:val="single"/>
        </w:rPr>
        <w:t xml:space="preserve"> </w:t>
      </w:r>
      <w:r>
        <w:rPr>
          <w:spacing w:val="-2"/>
          <w:u w:val="single"/>
        </w:rPr>
        <w:t>классов.</w:t>
      </w:r>
    </w:p>
    <w:p>
      <w:pPr>
        <w:pStyle w:val="19"/>
        <w:numPr>
          <w:ilvl w:val="0"/>
          <w:numId w:val="2"/>
        </w:numPr>
        <w:tabs>
          <w:tab w:val="left" w:pos="440"/>
          <w:tab w:val="left" w:pos="523"/>
        </w:tabs>
        <w:spacing w:before="0" w:after="0" w:line="322" w:lineRule="exact"/>
        <w:ind w:left="460" w:leftChars="0" w:right="0" w:hanging="240" w:firstLineChars="0"/>
        <w:jc w:val="left"/>
        <w:rPr>
          <w:sz w:val="28"/>
        </w:rPr>
      </w:pPr>
      <w:r>
        <w:rPr>
          <w:sz w:val="28"/>
          <w:u w:val="single"/>
        </w:rPr>
        <w:t>Разработка</w:t>
      </w:r>
      <w:r>
        <w:rPr>
          <w:spacing w:val="-11"/>
          <w:sz w:val="28"/>
          <w:u w:val="single"/>
        </w:rPr>
        <w:t xml:space="preserve"> </w:t>
      </w:r>
      <w:r>
        <w:rPr>
          <w:sz w:val="28"/>
          <w:u w:val="single"/>
        </w:rPr>
        <w:t>программных</w:t>
      </w:r>
      <w:r>
        <w:rPr>
          <w:spacing w:val="-6"/>
          <w:sz w:val="28"/>
          <w:u w:val="single"/>
        </w:rPr>
        <w:t xml:space="preserve"> </w:t>
      </w:r>
      <w:r>
        <w:rPr>
          <w:spacing w:val="-2"/>
          <w:sz w:val="28"/>
          <w:u w:val="single"/>
        </w:rPr>
        <w:t>модулей.</w:t>
      </w:r>
    </w:p>
    <w:p>
      <w:pPr>
        <w:pStyle w:val="6"/>
        <w:tabs>
          <w:tab w:val="left" w:pos="440"/>
        </w:tabs>
        <w:ind w:left="344" w:leftChars="0" w:hanging="344" w:hangingChars="86"/>
      </w:pPr>
      <w:r>
        <w:rPr>
          <w:spacing w:val="60"/>
          <w:u w:val="single"/>
        </w:rPr>
        <w:t xml:space="preserve"> </w:t>
      </w:r>
      <w:r>
        <w:rPr>
          <w:u w:val="single"/>
        </w:rPr>
        <w:t>5.1.</w:t>
      </w:r>
      <w:r>
        <w:rPr>
          <w:spacing w:val="-4"/>
          <w:u w:val="single"/>
        </w:rPr>
        <w:t xml:space="preserve"> </w:t>
      </w:r>
      <w:r>
        <w:rPr>
          <w:u w:val="single"/>
        </w:rPr>
        <w:t>Разработка</w:t>
      </w:r>
      <w:r>
        <w:rPr>
          <w:spacing w:val="-3"/>
          <w:u w:val="single"/>
        </w:rPr>
        <w:t xml:space="preserve"> </w:t>
      </w:r>
      <w:r>
        <w:rPr>
          <w:u w:val="single"/>
        </w:rPr>
        <w:t>схем</w:t>
      </w:r>
      <w:r>
        <w:rPr>
          <w:spacing w:val="-3"/>
          <w:u w:val="single"/>
        </w:rPr>
        <w:t xml:space="preserve"> </w:t>
      </w:r>
      <w:r>
        <w:rPr>
          <w:u w:val="single"/>
        </w:rPr>
        <w:t>алгоритмов</w:t>
      </w:r>
      <w:r>
        <w:rPr>
          <w:spacing w:val="-5"/>
          <w:u w:val="single"/>
        </w:rPr>
        <w:t xml:space="preserve"> </w:t>
      </w:r>
      <w:r>
        <w:rPr>
          <w:u w:val="single"/>
        </w:rPr>
        <w:t>(два</w:t>
      </w:r>
      <w:r>
        <w:rPr>
          <w:spacing w:val="-4"/>
          <w:u w:val="single"/>
        </w:rPr>
        <w:t xml:space="preserve"> </w:t>
      </w:r>
      <w:r>
        <w:rPr>
          <w:u w:val="single"/>
        </w:rPr>
        <w:t>наиболее</w:t>
      </w:r>
      <w:r>
        <w:rPr>
          <w:spacing w:val="-3"/>
          <w:u w:val="single"/>
        </w:rPr>
        <w:t xml:space="preserve"> </w:t>
      </w:r>
      <w:r>
        <w:rPr>
          <w:u w:val="single"/>
        </w:rPr>
        <w:t>важных</w:t>
      </w:r>
      <w:r>
        <w:rPr>
          <w:spacing w:val="-2"/>
          <w:u w:val="single"/>
        </w:rPr>
        <w:t xml:space="preserve"> метода).</w:t>
      </w:r>
    </w:p>
    <w:p>
      <w:pPr>
        <w:pStyle w:val="6"/>
        <w:tabs>
          <w:tab w:val="left" w:pos="440"/>
        </w:tabs>
        <w:spacing w:before="2"/>
        <w:ind w:left="309" w:leftChars="0" w:hanging="309" w:hangingChars="86"/>
      </w:pPr>
      <w:r>
        <w:rPr>
          <w:spacing w:val="40"/>
          <w:u w:val="single"/>
        </w:rPr>
        <w:t xml:space="preserve"> </w:t>
      </w:r>
      <w:r>
        <w:rPr>
          <w:u w:val="single"/>
        </w:rPr>
        <w:t>5.2.</w:t>
      </w:r>
      <w:r>
        <w:rPr>
          <w:spacing w:val="80"/>
          <w:u w:val="single"/>
        </w:rPr>
        <w:t xml:space="preserve"> </w:t>
      </w:r>
      <w:r>
        <w:rPr>
          <w:u w:val="single"/>
        </w:rPr>
        <w:t>Разработка</w:t>
      </w:r>
      <w:r>
        <w:rPr>
          <w:spacing w:val="80"/>
          <w:u w:val="single"/>
        </w:rPr>
        <w:t xml:space="preserve"> </w:t>
      </w:r>
      <w:r>
        <w:rPr>
          <w:u w:val="single"/>
        </w:rPr>
        <w:t>алгоритмов</w:t>
      </w:r>
      <w:r>
        <w:rPr>
          <w:spacing w:val="80"/>
          <w:u w:val="single"/>
        </w:rPr>
        <w:t xml:space="preserve"> </w:t>
      </w:r>
      <w:r>
        <w:rPr>
          <w:u w:val="single"/>
        </w:rPr>
        <w:t>(описание</w:t>
      </w:r>
      <w:r>
        <w:rPr>
          <w:spacing w:val="80"/>
          <w:u w:val="single"/>
        </w:rPr>
        <w:t xml:space="preserve"> </w:t>
      </w:r>
      <w:r>
        <w:rPr>
          <w:u w:val="single"/>
        </w:rPr>
        <w:t>алгоритмов</w:t>
      </w:r>
      <w:r>
        <w:rPr>
          <w:spacing w:val="80"/>
          <w:u w:val="single"/>
        </w:rPr>
        <w:t xml:space="preserve"> </w:t>
      </w:r>
      <w:r>
        <w:rPr>
          <w:u w:val="single"/>
        </w:rPr>
        <w:t>по</w:t>
      </w:r>
      <w:r>
        <w:rPr>
          <w:spacing w:val="80"/>
          <w:u w:val="single"/>
        </w:rPr>
        <w:t xml:space="preserve"> </w:t>
      </w:r>
      <w:r>
        <w:rPr>
          <w:u w:val="single"/>
        </w:rPr>
        <w:t>шагам</w:t>
      </w:r>
      <w:r>
        <w:rPr>
          <w:spacing w:val="80"/>
          <w:u w:val="single"/>
        </w:rPr>
        <w:t xml:space="preserve"> </w:t>
      </w:r>
      <w:r>
        <w:rPr>
          <w:u w:val="single"/>
        </w:rPr>
        <w:t>для</w:t>
      </w:r>
      <w:r>
        <w:rPr>
          <w:spacing w:val="80"/>
          <w:u w:val="single"/>
        </w:rPr>
        <w:t xml:space="preserve"> </w:t>
      </w:r>
      <w:r>
        <w:rPr>
          <w:u w:val="single"/>
        </w:rPr>
        <w:t>двух</w:t>
      </w:r>
      <w:r>
        <w:rPr>
          <w:spacing w:val="40"/>
        </w:rPr>
        <w:t xml:space="preserve"> </w:t>
      </w:r>
      <w:r>
        <w:rPr>
          <w:spacing w:val="-2"/>
          <w:u w:val="single"/>
        </w:rPr>
        <w:t>методов).</w:t>
      </w:r>
    </w:p>
    <w:p>
      <w:pPr>
        <w:pStyle w:val="19"/>
        <w:numPr>
          <w:ilvl w:val="0"/>
          <w:numId w:val="2"/>
        </w:numPr>
        <w:tabs>
          <w:tab w:val="left" w:pos="440"/>
          <w:tab w:val="left" w:pos="523"/>
        </w:tabs>
        <w:spacing w:before="0" w:after="0" w:line="321" w:lineRule="exact"/>
        <w:ind w:left="460" w:leftChars="0" w:right="0" w:hanging="240" w:firstLineChars="0"/>
        <w:jc w:val="left"/>
        <w:rPr>
          <w:sz w:val="28"/>
        </w:rPr>
      </w:pPr>
      <w:r>
        <w:rPr>
          <w:sz w:val="28"/>
          <w:u w:val="single"/>
        </w:rPr>
        <w:t>Результаты</w:t>
      </w:r>
      <w:r>
        <w:rPr>
          <w:spacing w:val="-10"/>
          <w:sz w:val="28"/>
          <w:u w:val="single"/>
        </w:rPr>
        <w:t xml:space="preserve"> </w:t>
      </w:r>
      <w:r>
        <w:rPr>
          <w:spacing w:val="-2"/>
          <w:sz w:val="28"/>
          <w:u w:val="single"/>
        </w:rPr>
        <w:t>работы.</w:t>
      </w:r>
    </w:p>
    <w:p>
      <w:pPr>
        <w:pStyle w:val="19"/>
        <w:numPr>
          <w:ilvl w:val="0"/>
          <w:numId w:val="2"/>
        </w:numPr>
        <w:tabs>
          <w:tab w:val="left" w:pos="440"/>
          <w:tab w:val="left" w:pos="523"/>
        </w:tabs>
        <w:spacing w:before="0" w:after="0" w:line="240" w:lineRule="auto"/>
        <w:ind w:left="457" w:leftChars="0" w:right="0" w:hanging="237" w:firstLineChars="0"/>
        <w:jc w:val="left"/>
        <w:rPr>
          <w:sz w:val="28"/>
        </w:rPr>
      </w:pPr>
      <w:r>
        <w:rPr>
          <w:spacing w:val="-2"/>
          <w:sz w:val="28"/>
          <w:u w:val="single"/>
        </w:rPr>
        <w:t>Заключение</w:t>
      </w:r>
    </w:p>
    <w:p>
      <w:pPr>
        <w:pStyle w:val="19"/>
        <w:numPr>
          <w:ilvl w:val="0"/>
          <w:numId w:val="2"/>
        </w:numPr>
        <w:tabs>
          <w:tab w:val="left" w:pos="440"/>
          <w:tab w:val="left" w:pos="523"/>
        </w:tabs>
        <w:spacing w:before="0" w:after="0" w:line="322" w:lineRule="exact"/>
        <w:ind w:left="457" w:leftChars="0" w:right="0" w:hanging="237" w:firstLineChars="0"/>
        <w:jc w:val="left"/>
        <w:rPr>
          <w:sz w:val="28"/>
        </w:rPr>
      </w:pPr>
      <w:r>
        <w:rPr>
          <w:spacing w:val="-2"/>
          <w:sz w:val="28"/>
          <w:u w:val="single"/>
        </w:rPr>
        <w:t>Литература</w:t>
      </w:r>
    </w:p>
    <w:p>
      <w:pPr>
        <w:pStyle w:val="19"/>
        <w:numPr>
          <w:ilvl w:val="0"/>
          <w:numId w:val="2"/>
        </w:numPr>
        <w:tabs>
          <w:tab w:val="left" w:pos="440"/>
          <w:tab w:val="left" w:pos="523"/>
        </w:tabs>
        <w:spacing w:before="0" w:after="0" w:line="240" w:lineRule="auto"/>
        <w:ind w:left="457" w:leftChars="0" w:right="0" w:hanging="237" w:firstLineChars="0"/>
        <w:jc w:val="left"/>
        <w:rPr>
          <w:sz w:val="28"/>
        </w:rPr>
      </w:pPr>
      <w:r>
        <w:rPr>
          <w:spacing w:val="-2"/>
          <w:sz w:val="28"/>
          <w:u w:val="single"/>
        </w:rPr>
        <w:t>Приложения</w:t>
      </w:r>
    </w:p>
    <w:p>
      <w:pPr>
        <w:pStyle w:val="19"/>
        <w:numPr>
          <w:ilvl w:val="0"/>
          <w:numId w:val="1"/>
        </w:numPr>
        <w:tabs>
          <w:tab w:val="left" w:pos="440"/>
          <w:tab w:val="left" w:pos="554"/>
        </w:tabs>
        <w:spacing w:before="2" w:after="0" w:line="240" w:lineRule="auto"/>
        <w:ind w:left="240" w:leftChars="0" w:right="104" w:hanging="240" w:firstLineChars="0"/>
        <w:jc w:val="left"/>
        <w:rPr>
          <w:sz w:val="28"/>
        </w:rPr>
      </w:pPr>
      <w:r>
        <w:rPr>
          <w:sz w:val="28"/>
        </w:rPr>
        <w:t>Перечень графического материала (с точным обозначением обязательных чертежей и графиков)</w:t>
      </w:r>
    </w:p>
    <w:p>
      <w:pPr>
        <w:pStyle w:val="19"/>
        <w:numPr>
          <w:ilvl w:val="0"/>
          <w:numId w:val="3"/>
        </w:numPr>
        <w:tabs>
          <w:tab w:val="left" w:pos="440"/>
          <w:tab w:val="left" w:pos="523"/>
        </w:tabs>
        <w:spacing w:before="0" w:after="0" w:line="321" w:lineRule="exact"/>
        <w:ind w:left="240" w:leftChars="0" w:right="0" w:hanging="240" w:hangingChars="86"/>
        <w:jc w:val="left"/>
        <w:rPr>
          <w:i/>
          <w:sz w:val="28"/>
          <w:highlight w:val="none"/>
        </w:rPr>
      </w:pPr>
      <w:r>
        <w:rPr>
          <w:i/>
          <w:sz w:val="28"/>
          <w:u w:val="single"/>
        </w:rPr>
        <w:t>Диаграмма</w:t>
      </w:r>
      <w:r>
        <w:rPr>
          <w:i/>
          <w:spacing w:val="-9"/>
          <w:sz w:val="28"/>
          <w:u w:val="single"/>
        </w:rPr>
        <w:t xml:space="preserve"> </w:t>
      </w:r>
      <w:r>
        <w:rPr>
          <w:i/>
          <w:spacing w:val="-2"/>
          <w:sz w:val="28"/>
          <w:u w:val="single"/>
        </w:rPr>
        <w:t>классов.</w:t>
      </w:r>
      <w:r>
        <w:rPr>
          <w:i/>
          <w:spacing w:val="40"/>
          <w:sz w:val="28"/>
          <w:u w:val="single"/>
        </w:rPr>
        <w:t xml:space="preserve"> </w:t>
      </w:r>
    </w:p>
    <w:p>
      <w:pPr>
        <w:pStyle w:val="19"/>
        <w:numPr>
          <w:ilvl w:val="0"/>
          <w:numId w:val="3"/>
        </w:numPr>
        <w:tabs>
          <w:tab w:val="left" w:pos="440"/>
          <w:tab w:val="left" w:pos="523"/>
        </w:tabs>
        <w:spacing w:before="0" w:after="0" w:line="327" w:lineRule="exact"/>
        <w:ind w:left="240" w:leftChars="0" w:right="0" w:hanging="240" w:hangingChars="86"/>
        <w:jc w:val="left"/>
        <w:rPr>
          <w:rFonts w:ascii="Courier New" w:hAnsi="Courier New"/>
          <w:i/>
          <w:sz w:val="28"/>
          <w:szCs w:val="28"/>
        </w:rPr>
      </w:pPr>
      <w:r>
        <w:rPr>
          <w:i/>
          <w:sz w:val="28"/>
          <w:highlight w:val="none"/>
          <w:u w:val="single"/>
        </w:rPr>
        <w:t>Сх</w:t>
      </w:r>
      <w:r>
        <w:rPr>
          <w:i/>
          <w:sz w:val="28"/>
          <w:szCs w:val="28"/>
          <w:highlight w:val="none"/>
          <w:u w:val="single"/>
        </w:rPr>
        <w:t>ема</w:t>
      </w:r>
      <w:r>
        <w:rPr>
          <w:i/>
          <w:spacing w:val="-7"/>
          <w:sz w:val="28"/>
          <w:szCs w:val="28"/>
          <w:highlight w:val="none"/>
          <w:u w:val="single"/>
        </w:rPr>
        <w:t xml:space="preserve"> </w:t>
      </w:r>
      <w:r>
        <w:rPr>
          <w:i/>
          <w:sz w:val="28"/>
          <w:szCs w:val="28"/>
          <w:highlight w:val="none"/>
          <w:u w:val="single"/>
        </w:rPr>
        <w:t>алгоритма</w:t>
      </w:r>
      <w:r>
        <w:rPr>
          <w:i/>
          <w:spacing w:val="-6"/>
          <w:sz w:val="28"/>
          <w:szCs w:val="28"/>
          <w:highlight w:val="none"/>
          <w:u w:val="single"/>
        </w:rPr>
        <w:t xml:space="preserve"> </w:t>
      </w:r>
      <w:r>
        <w:rPr>
          <w:rFonts w:hint="default"/>
          <w:i/>
          <w:spacing w:val="-6"/>
          <w:sz w:val="28"/>
          <w:szCs w:val="28"/>
          <w:highlight w:val="none"/>
          <w:u w:val="single"/>
          <w:lang w:val="en-US"/>
        </w:rPr>
        <w:t>loadLastVideoPosition</w:t>
      </w:r>
      <w:r>
        <w:rPr>
          <w:rFonts w:ascii="Courier New" w:hAnsi="Courier New"/>
          <w:i/>
          <w:spacing w:val="-2"/>
          <w:sz w:val="28"/>
          <w:szCs w:val="28"/>
          <w:highlight w:val="none"/>
          <w:u w:val="single"/>
        </w:rPr>
        <w:t>().</w:t>
      </w:r>
    </w:p>
    <w:p>
      <w:pPr>
        <w:pStyle w:val="19"/>
        <w:numPr>
          <w:ilvl w:val="0"/>
          <w:numId w:val="3"/>
        </w:numPr>
        <w:tabs>
          <w:tab w:val="left" w:pos="440"/>
          <w:tab w:val="left" w:pos="523"/>
        </w:tabs>
        <w:spacing w:before="0" w:after="0" w:line="333" w:lineRule="exact"/>
        <w:ind w:left="240" w:leftChars="0" w:right="0" w:hanging="240" w:hangingChars="86"/>
        <w:jc w:val="left"/>
        <w:rPr>
          <w:rFonts w:hint="default" w:ascii="Times New Roman" w:hAnsi="Times New Roman" w:cs="Times New Roman"/>
          <w:i/>
          <w:sz w:val="28"/>
          <w:szCs w:val="28"/>
        </w:rPr>
      </w:pPr>
      <w:r>
        <w:rPr>
          <w:i/>
          <w:sz w:val="28"/>
          <w:szCs w:val="28"/>
          <w:u w:val="single"/>
        </w:rPr>
        <w:t>Схема</w:t>
      </w:r>
      <w:r>
        <w:rPr>
          <w:i/>
          <w:spacing w:val="-8"/>
          <w:sz w:val="28"/>
          <w:szCs w:val="28"/>
          <w:u w:val="single"/>
        </w:rPr>
        <w:t xml:space="preserve"> </w:t>
      </w:r>
      <w:r>
        <w:rPr>
          <w:i/>
          <w:sz w:val="28"/>
          <w:szCs w:val="28"/>
          <w:u w:val="single"/>
        </w:rPr>
        <w:t>алгоритм</w:t>
      </w:r>
      <w:r>
        <w:rPr>
          <w:rFonts w:hint="default" w:ascii="Times New Roman" w:hAnsi="Times New Roman" w:cs="Times New Roman"/>
          <w:i/>
          <w:sz w:val="28"/>
          <w:szCs w:val="28"/>
          <w:highlight w:val="none"/>
          <w:u w:val="single"/>
        </w:rPr>
        <w:t>а</w:t>
      </w:r>
      <w:r>
        <w:rPr>
          <w:rFonts w:hint="default" w:ascii="Times New Roman" w:hAnsi="Times New Roman" w:cs="Times New Roman"/>
          <w:i/>
          <w:spacing w:val="-5"/>
          <w:sz w:val="28"/>
          <w:szCs w:val="28"/>
          <w:highlight w:val="none"/>
          <w:u w:val="single"/>
        </w:rPr>
        <w:t xml:space="preserve"> </w:t>
      </w:r>
      <w:r>
        <w:rPr>
          <w:rFonts w:hint="default" w:ascii="Times New Roman" w:hAnsi="Times New Roman" w:cs="Times New Roman"/>
          <w:i/>
          <w:spacing w:val="-2"/>
          <w:sz w:val="28"/>
          <w:szCs w:val="28"/>
          <w:highlight w:val="none"/>
          <w:u w:val="single"/>
          <w:lang w:val="en-US"/>
        </w:rPr>
        <w:t>SaveCurrentPlaylist</w:t>
      </w:r>
      <w:r>
        <w:rPr>
          <w:rFonts w:hint="default" w:ascii="Times New Roman" w:hAnsi="Times New Roman" w:cs="Times New Roman"/>
          <w:i/>
          <w:spacing w:val="-2"/>
          <w:sz w:val="28"/>
          <w:szCs w:val="28"/>
          <w:highlight w:val="none"/>
          <w:u w:val="single"/>
        </w:rPr>
        <w:t>()</w:t>
      </w:r>
      <w:r>
        <w:rPr>
          <w:rFonts w:hint="default" w:ascii="Times New Roman" w:hAnsi="Times New Roman" w:cs="Times New Roman"/>
          <w:i/>
          <w:spacing w:val="-2"/>
          <w:sz w:val="28"/>
          <w:szCs w:val="28"/>
          <w:u w:val="single"/>
        </w:rPr>
        <w:t>.</w:t>
      </w:r>
    </w:p>
    <w:p>
      <w:pPr>
        <w:pStyle w:val="19"/>
        <w:numPr>
          <w:ilvl w:val="0"/>
          <w:numId w:val="1"/>
        </w:numPr>
        <w:tabs>
          <w:tab w:val="left" w:pos="440"/>
          <w:tab w:val="left" w:pos="523"/>
        </w:tabs>
        <w:spacing w:before="0" w:after="0" w:line="240" w:lineRule="auto"/>
        <w:ind w:left="240" w:leftChars="0" w:right="0" w:hanging="240" w:firstLineChars="0"/>
        <w:jc w:val="left"/>
        <w:rPr>
          <w:sz w:val="28"/>
        </w:rPr>
      </w:pPr>
      <w:r>
        <w:rPr>
          <w:sz w:val="28"/>
        </w:rPr>
        <w:t>Консультант</w:t>
      </w:r>
      <w:r>
        <w:rPr>
          <w:spacing w:val="-7"/>
          <w:sz w:val="28"/>
        </w:rPr>
        <w:t xml:space="preserve"> </w:t>
      </w:r>
      <w:r>
        <w:rPr>
          <w:sz w:val="28"/>
        </w:rPr>
        <w:t>по</w:t>
      </w:r>
      <w:r>
        <w:rPr>
          <w:spacing w:val="-3"/>
          <w:sz w:val="28"/>
        </w:rPr>
        <w:t xml:space="preserve"> </w:t>
      </w:r>
      <w:r>
        <w:rPr>
          <w:sz w:val="28"/>
        </w:rPr>
        <w:t>проекту</w:t>
      </w:r>
      <w:r>
        <w:rPr>
          <w:spacing w:val="-7"/>
          <w:sz w:val="28"/>
        </w:rPr>
        <w:t xml:space="preserve"> </w:t>
      </w:r>
      <w:r>
        <w:rPr>
          <w:sz w:val="28"/>
        </w:rPr>
        <w:t>(с</w:t>
      </w:r>
      <w:r>
        <w:rPr>
          <w:spacing w:val="-3"/>
          <w:sz w:val="28"/>
        </w:rPr>
        <w:t xml:space="preserve"> </w:t>
      </w:r>
      <w:r>
        <w:rPr>
          <w:sz w:val="28"/>
        </w:rPr>
        <w:t>обозначением</w:t>
      </w:r>
      <w:r>
        <w:rPr>
          <w:spacing w:val="-4"/>
          <w:sz w:val="28"/>
        </w:rPr>
        <w:t xml:space="preserve"> </w:t>
      </w:r>
      <w:r>
        <w:rPr>
          <w:sz w:val="28"/>
        </w:rPr>
        <w:t>разделов</w:t>
      </w:r>
      <w:r>
        <w:rPr>
          <w:spacing w:val="-5"/>
          <w:sz w:val="28"/>
        </w:rPr>
        <w:t xml:space="preserve"> </w:t>
      </w:r>
      <w:r>
        <w:rPr>
          <w:sz w:val="28"/>
        </w:rPr>
        <w:t>проекта)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  <w:u w:val="single"/>
        </w:rPr>
        <w:t>Е.В.Богдан</w:t>
      </w:r>
    </w:p>
    <w:p>
      <w:pPr>
        <w:pStyle w:val="19"/>
        <w:numPr>
          <w:ilvl w:val="0"/>
          <w:numId w:val="1"/>
        </w:numPr>
        <w:tabs>
          <w:tab w:val="left" w:pos="440"/>
        </w:tabs>
        <w:spacing w:before="2" w:after="0" w:line="240" w:lineRule="auto"/>
        <w:ind w:left="439" w:leftChars="0" w:right="0" w:hanging="439" w:firstLineChars="0"/>
        <w:jc w:val="left"/>
        <w:rPr>
          <w:i/>
          <w:sz w:val="28"/>
        </w:rPr>
      </w:pPr>
      <w:r>
        <w:rPr>
          <w:rFonts w:hint="default"/>
          <w:sz w:val="28"/>
          <w:lang w:val="ru-RU"/>
        </w:rPr>
        <w:t xml:space="preserve"> </w:t>
      </w:r>
      <w:r>
        <w:rPr>
          <w:sz w:val="28"/>
        </w:rPr>
        <w:t>Дата</w:t>
      </w:r>
      <w:r>
        <w:rPr>
          <w:spacing w:val="-4"/>
          <w:sz w:val="28"/>
        </w:rPr>
        <w:t xml:space="preserve"> </w:t>
      </w:r>
      <w:r>
        <w:rPr>
          <w:sz w:val="28"/>
        </w:rPr>
        <w:t>выдачи</w:t>
      </w:r>
      <w:r>
        <w:rPr>
          <w:spacing w:val="-2"/>
          <w:sz w:val="28"/>
        </w:rPr>
        <w:t xml:space="preserve"> </w:t>
      </w:r>
      <w:r>
        <w:rPr>
          <w:sz w:val="28"/>
        </w:rPr>
        <w:t>задания</w:t>
      </w:r>
      <w:r>
        <w:rPr>
          <w:spacing w:val="-4"/>
          <w:sz w:val="28"/>
        </w:rPr>
        <w:t xml:space="preserve"> </w:t>
      </w:r>
      <w:r>
        <w:rPr>
          <w:sz w:val="28"/>
        </w:rPr>
        <w:t>15</w:t>
      </w:r>
      <w:r>
        <w:rPr>
          <w:spacing w:val="-4"/>
          <w:sz w:val="28"/>
          <w:u w:val="single"/>
        </w:rPr>
        <w:t xml:space="preserve"> </w:t>
      </w:r>
      <w:r>
        <w:rPr>
          <w:i/>
          <w:sz w:val="28"/>
          <w:u w:val="single"/>
        </w:rPr>
        <w:t>сентября</w:t>
      </w:r>
      <w:r>
        <w:rPr>
          <w:i/>
          <w:spacing w:val="-7"/>
          <w:sz w:val="28"/>
          <w:u w:val="single"/>
        </w:rPr>
        <w:t xml:space="preserve"> </w:t>
      </w:r>
      <w:r>
        <w:rPr>
          <w:i/>
          <w:sz w:val="28"/>
          <w:u w:val="single"/>
        </w:rPr>
        <w:t>2023</w:t>
      </w:r>
      <w:r>
        <w:rPr>
          <w:i/>
          <w:spacing w:val="-5"/>
          <w:sz w:val="28"/>
          <w:u w:val="single"/>
        </w:rPr>
        <w:t xml:space="preserve"> г.</w:t>
      </w:r>
    </w:p>
    <w:p>
      <w:pPr>
        <w:pStyle w:val="19"/>
        <w:numPr>
          <w:ilvl w:val="0"/>
          <w:numId w:val="1"/>
        </w:numPr>
        <w:tabs>
          <w:tab w:val="left" w:pos="440"/>
        </w:tabs>
        <w:spacing w:before="78" w:after="0" w:line="240" w:lineRule="auto"/>
        <w:ind w:left="220" w:leftChars="0" w:right="-321" w:rightChars="0" w:hanging="215" w:firstLineChars="0"/>
        <w:jc w:val="left"/>
        <w:rPr>
          <w:sz w:val="28"/>
        </w:rPr>
      </w:pPr>
      <w:r>
        <w:rPr>
          <w:rFonts w:hint="default"/>
          <w:sz w:val="28"/>
          <w:lang w:val="ru-RU"/>
        </w:rPr>
        <w:t xml:space="preserve"> </w:t>
      </w:r>
      <w:r>
        <w:rPr>
          <w:sz w:val="28"/>
        </w:rPr>
        <w:t>Календарный график работы над проектом</w:t>
      </w:r>
      <w:r>
        <w:rPr>
          <w:spacing w:val="-1"/>
          <w:sz w:val="28"/>
        </w:rPr>
        <w:t xml:space="preserve"> </w:t>
      </w:r>
      <w:r>
        <w:rPr>
          <w:sz w:val="28"/>
        </w:rPr>
        <w:t>на весь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период проектирования (с обозначением сроков выполнения и </w:t>
      </w:r>
      <w:r>
        <w:rPr>
          <w:sz w:val="28"/>
          <w:lang w:val="ru-RU"/>
        </w:rPr>
        <w:t>трудоёмкости</w:t>
      </w:r>
      <w:r>
        <w:rPr>
          <w:sz w:val="28"/>
        </w:rPr>
        <w:t xml:space="preserve"> отдельных этапов):</w:t>
      </w:r>
    </w:p>
    <w:p>
      <w:pPr>
        <w:pStyle w:val="19"/>
        <w:numPr>
          <w:ilvl w:val="0"/>
          <w:numId w:val="0"/>
        </w:numPr>
        <w:tabs>
          <w:tab w:val="left" w:pos="511"/>
          <w:tab w:val="left" w:pos="9680"/>
        </w:tabs>
        <w:spacing w:before="0" w:after="0" w:line="240" w:lineRule="auto"/>
        <w:ind w:right="-101" w:rightChars="0"/>
        <w:jc w:val="left"/>
        <w:rPr>
          <w:i/>
          <w:sz w:val="28"/>
        </w:rPr>
      </w:pPr>
      <w:r>
        <w:rPr>
          <w:rFonts w:hint="default"/>
          <w:i/>
          <w:sz w:val="28"/>
          <w:u w:val="single"/>
          <w:lang w:val="ru-RU"/>
        </w:rPr>
        <w:t xml:space="preserve">1. </w:t>
      </w:r>
      <w:r>
        <w:rPr>
          <w:i/>
          <w:sz w:val="28"/>
          <w:u w:val="single"/>
        </w:rPr>
        <w:t>Выбор</w:t>
      </w:r>
      <w:r>
        <w:rPr>
          <w:i/>
          <w:spacing w:val="-18"/>
          <w:sz w:val="28"/>
          <w:u w:val="single"/>
        </w:rPr>
        <w:t xml:space="preserve"> </w:t>
      </w:r>
      <w:r>
        <w:rPr>
          <w:i/>
          <w:sz w:val="28"/>
          <w:u w:val="single"/>
        </w:rPr>
        <w:t>задания.</w:t>
      </w:r>
      <w:r>
        <w:rPr>
          <w:i/>
          <w:spacing w:val="40"/>
          <w:sz w:val="28"/>
          <w:u w:val="single"/>
        </w:rPr>
        <w:t xml:space="preserve"> </w:t>
      </w:r>
      <w:r>
        <w:rPr>
          <w:i/>
          <w:sz w:val="28"/>
          <w:u w:val="single"/>
        </w:rPr>
        <w:t>Разработка</w:t>
      </w:r>
      <w:r>
        <w:rPr>
          <w:i/>
          <w:spacing w:val="-16"/>
          <w:sz w:val="28"/>
          <w:u w:val="single"/>
        </w:rPr>
        <w:t xml:space="preserve"> </w:t>
      </w:r>
      <w:r>
        <w:rPr>
          <w:i/>
          <w:sz w:val="28"/>
          <w:u w:val="single"/>
        </w:rPr>
        <w:t>содержания</w:t>
      </w:r>
      <w:r>
        <w:rPr>
          <w:i/>
          <w:spacing w:val="-18"/>
          <w:sz w:val="28"/>
          <w:u w:val="single"/>
        </w:rPr>
        <w:t xml:space="preserve"> </w:t>
      </w:r>
      <w:r>
        <w:rPr>
          <w:i/>
          <w:sz w:val="28"/>
          <w:u w:val="single"/>
        </w:rPr>
        <w:t>пояснительной</w:t>
      </w:r>
      <w:r>
        <w:rPr>
          <w:i/>
          <w:spacing w:val="-17"/>
          <w:sz w:val="28"/>
          <w:u w:val="single"/>
        </w:rPr>
        <w:t xml:space="preserve"> </w:t>
      </w:r>
      <w:r>
        <w:rPr>
          <w:i/>
          <w:sz w:val="28"/>
          <w:u w:val="single"/>
        </w:rPr>
        <w:t>записки.</w:t>
      </w:r>
      <w:r>
        <w:rPr>
          <w:rFonts w:hint="default"/>
          <w:i/>
          <w:sz w:val="28"/>
          <w:u w:val="single"/>
          <w:lang w:val="ru-RU"/>
        </w:rPr>
        <w:t xml:space="preserve"> </w:t>
      </w:r>
      <w:r>
        <w:rPr>
          <w:i/>
          <w:sz w:val="28"/>
          <w:u w:val="single"/>
        </w:rPr>
        <w:t>Перечень</w:t>
      </w:r>
      <w:r>
        <w:rPr>
          <w:i/>
          <w:sz w:val="28"/>
        </w:rPr>
        <w:t xml:space="preserve"> </w:t>
      </w:r>
      <w:r>
        <w:rPr>
          <w:i/>
          <w:sz w:val="28"/>
          <w:u w:val="single"/>
        </w:rPr>
        <w:t>графического материала – 15 %;</w:t>
      </w:r>
    </w:p>
    <w:p>
      <w:pPr>
        <w:spacing w:before="0" w:line="321" w:lineRule="exact"/>
        <w:ind w:left="240" w:leftChars="0" w:right="0" w:hanging="240" w:hangingChars="86"/>
        <w:jc w:val="left"/>
        <w:rPr>
          <w:i/>
          <w:sz w:val="28"/>
        </w:rPr>
      </w:pPr>
      <w:r>
        <w:rPr>
          <w:i/>
          <w:sz w:val="28"/>
          <w:u w:val="single"/>
        </w:rPr>
        <w:t>разделы</w:t>
      </w:r>
      <w:r>
        <w:rPr>
          <w:i/>
          <w:spacing w:val="-7"/>
          <w:sz w:val="28"/>
          <w:u w:val="single"/>
        </w:rPr>
        <w:t xml:space="preserve"> </w:t>
      </w:r>
      <w:r>
        <w:rPr>
          <w:i/>
          <w:sz w:val="28"/>
          <w:u w:val="single"/>
        </w:rPr>
        <w:t>2,</w:t>
      </w:r>
      <w:r>
        <w:rPr>
          <w:i/>
          <w:spacing w:val="-7"/>
          <w:sz w:val="28"/>
          <w:u w:val="single"/>
        </w:rPr>
        <w:t xml:space="preserve"> </w:t>
      </w:r>
      <w:r>
        <w:rPr>
          <w:i/>
          <w:sz w:val="28"/>
          <w:u w:val="single"/>
        </w:rPr>
        <w:t>3</w:t>
      </w:r>
      <w:r>
        <w:rPr>
          <w:i/>
          <w:spacing w:val="-7"/>
          <w:sz w:val="28"/>
          <w:u w:val="single"/>
        </w:rPr>
        <w:t xml:space="preserve"> </w:t>
      </w:r>
      <w:r>
        <w:rPr>
          <w:i/>
          <w:sz w:val="28"/>
          <w:u w:val="single"/>
        </w:rPr>
        <w:t>–</w:t>
      </w:r>
      <w:r>
        <w:rPr>
          <w:i/>
          <w:spacing w:val="-1"/>
          <w:sz w:val="28"/>
          <w:u w:val="single"/>
        </w:rPr>
        <w:t xml:space="preserve"> </w:t>
      </w:r>
      <w:r>
        <w:rPr>
          <w:i/>
          <w:sz w:val="28"/>
          <w:u w:val="single"/>
        </w:rPr>
        <w:t xml:space="preserve">10 </w:t>
      </w:r>
      <w:r>
        <w:rPr>
          <w:i/>
          <w:spacing w:val="-5"/>
          <w:sz w:val="28"/>
          <w:u w:val="single"/>
        </w:rPr>
        <w:t>%;</w:t>
      </w:r>
    </w:p>
    <w:p>
      <w:pPr>
        <w:tabs>
          <w:tab w:val="left" w:pos="1830"/>
        </w:tabs>
        <w:spacing w:before="0"/>
        <w:ind w:left="240" w:leftChars="0" w:right="0" w:hanging="240" w:hangingChars="86"/>
        <w:jc w:val="left"/>
        <w:rPr>
          <w:i/>
          <w:sz w:val="28"/>
        </w:rPr>
      </w:pPr>
      <w:r>
        <w:rPr>
          <w:i/>
          <w:sz w:val="28"/>
          <w:u w:val="single"/>
        </w:rPr>
        <w:t>разделы</w:t>
      </w:r>
      <w:r>
        <w:rPr>
          <w:i/>
          <w:spacing w:val="-5"/>
          <w:sz w:val="28"/>
          <w:u w:val="single"/>
        </w:rPr>
        <w:t xml:space="preserve"> </w:t>
      </w:r>
      <w:r>
        <w:rPr>
          <w:i/>
          <w:sz w:val="28"/>
          <w:u w:val="single"/>
        </w:rPr>
        <w:t xml:space="preserve">4 </w:t>
      </w:r>
      <w:r>
        <w:rPr>
          <w:i/>
          <w:spacing w:val="-10"/>
          <w:sz w:val="28"/>
          <w:u w:val="single"/>
        </w:rPr>
        <w:t>к</w:t>
      </w:r>
      <w:r>
        <w:rPr>
          <w:rFonts w:hint="default"/>
          <w:i/>
          <w:sz w:val="28"/>
          <w:u w:val="single"/>
          <w:lang w:val="ru-RU"/>
        </w:rPr>
        <w:t xml:space="preserve"> </w:t>
      </w:r>
      <w:r>
        <w:rPr>
          <w:i/>
          <w:sz w:val="28"/>
          <w:u w:val="single"/>
        </w:rPr>
        <w:t>–</w:t>
      </w:r>
      <w:r>
        <w:rPr>
          <w:rFonts w:hint="default"/>
          <w:i/>
          <w:sz w:val="28"/>
          <w:u w:val="single"/>
          <w:lang w:val="ru-RU"/>
        </w:rPr>
        <w:t xml:space="preserve"> </w:t>
      </w:r>
      <w:r>
        <w:rPr>
          <w:i/>
          <w:sz w:val="28"/>
          <w:u w:val="single"/>
        </w:rPr>
        <w:t xml:space="preserve">20 </w:t>
      </w:r>
      <w:r>
        <w:rPr>
          <w:i/>
          <w:spacing w:val="-5"/>
          <w:sz w:val="28"/>
          <w:u w:val="single"/>
        </w:rPr>
        <w:t>%;</w:t>
      </w:r>
    </w:p>
    <w:p>
      <w:pPr>
        <w:spacing w:before="2" w:line="322" w:lineRule="exact"/>
        <w:ind w:left="240" w:leftChars="0" w:right="0" w:hanging="240" w:hangingChars="86"/>
        <w:jc w:val="left"/>
        <w:rPr>
          <w:i/>
          <w:sz w:val="28"/>
        </w:rPr>
      </w:pPr>
      <w:r>
        <w:rPr>
          <w:i/>
          <w:sz w:val="28"/>
          <w:u w:val="single"/>
        </w:rPr>
        <w:t>разделы</w:t>
      </w:r>
      <w:r>
        <w:rPr>
          <w:i/>
          <w:spacing w:val="-5"/>
          <w:sz w:val="28"/>
          <w:u w:val="single"/>
        </w:rPr>
        <w:t xml:space="preserve"> </w:t>
      </w:r>
      <w:r>
        <w:rPr>
          <w:i/>
          <w:sz w:val="28"/>
          <w:u w:val="single"/>
        </w:rPr>
        <w:t>5</w:t>
      </w:r>
      <w:r>
        <w:rPr>
          <w:i/>
          <w:spacing w:val="1"/>
          <w:sz w:val="28"/>
          <w:u w:val="single"/>
        </w:rPr>
        <w:t xml:space="preserve"> </w:t>
      </w:r>
      <w:r>
        <w:rPr>
          <w:i/>
          <w:sz w:val="28"/>
          <w:u w:val="single"/>
        </w:rPr>
        <w:t>к –</w:t>
      </w:r>
      <w:r>
        <w:rPr>
          <w:i/>
          <w:spacing w:val="-2"/>
          <w:sz w:val="28"/>
          <w:u w:val="single"/>
        </w:rPr>
        <w:t xml:space="preserve"> </w:t>
      </w:r>
      <w:r>
        <w:rPr>
          <w:i/>
          <w:sz w:val="28"/>
          <w:u w:val="single"/>
        </w:rPr>
        <w:t xml:space="preserve">35 </w:t>
      </w:r>
      <w:r>
        <w:rPr>
          <w:i/>
          <w:spacing w:val="-5"/>
          <w:sz w:val="28"/>
          <w:u w:val="single"/>
        </w:rPr>
        <w:t>%;</w:t>
      </w:r>
    </w:p>
    <w:p>
      <w:pPr>
        <w:tabs>
          <w:tab w:val="left" w:pos="1439"/>
          <w:tab w:val="left" w:pos="1859"/>
        </w:tabs>
        <w:spacing w:before="0"/>
        <w:ind w:left="0" w:leftChars="0" w:right="7097" w:firstLine="0" w:firstLineChars="0"/>
        <w:jc w:val="left"/>
        <w:rPr>
          <w:i/>
          <w:sz w:val="28"/>
        </w:rPr>
      </w:pPr>
      <w:r>
        <w:rPr>
          <w:i/>
          <w:sz w:val="28"/>
          <w:u w:val="single"/>
        </w:rPr>
        <w:t>раздел 6,7,8</w:t>
      </w:r>
      <w:r>
        <w:rPr>
          <w:i/>
          <w:sz w:val="28"/>
          <w:u w:val="single"/>
        </w:rPr>
        <w:tab/>
      </w:r>
      <w:r>
        <w:rPr>
          <w:i/>
          <w:sz w:val="28"/>
          <w:u w:val="single"/>
        </w:rPr>
        <w:t>–</w:t>
      </w:r>
      <w:r>
        <w:rPr>
          <w:i/>
          <w:spacing w:val="-17"/>
          <w:sz w:val="28"/>
          <w:u w:val="single"/>
        </w:rPr>
        <w:t xml:space="preserve"> </w:t>
      </w:r>
      <w:r>
        <w:rPr>
          <w:i/>
          <w:sz w:val="28"/>
          <w:u w:val="single"/>
        </w:rPr>
        <w:t>5</w:t>
      </w:r>
      <w:r>
        <w:rPr>
          <w:i/>
          <w:spacing w:val="-17"/>
          <w:sz w:val="28"/>
          <w:u w:val="single"/>
        </w:rPr>
        <w:t xml:space="preserve"> </w:t>
      </w:r>
      <w:r>
        <w:rPr>
          <w:i/>
          <w:sz w:val="28"/>
          <w:u w:val="single"/>
        </w:rPr>
        <w:t>%;</w:t>
      </w:r>
      <w:r>
        <w:rPr>
          <w:i/>
          <w:sz w:val="28"/>
        </w:rPr>
        <w:t xml:space="preserve"> </w:t>
      </w:r>
      <w:r>
        <w:rPr>
          <w:i/>
          <w:sz w:val="28"/>
          <w:u w:val="single"/>
        </w:rPr>
        <w:t>раздел 9</w:t>
      </w:r>
      <w:r>
        <w:rPr>
          <w:rFonts w:hint="default"/>
          <w:i/>
          <w:sz w:val="28"/>
          <w:u w:val="single"/>
          <w:lang w:val="ru-RU"/>
        </w:rPr>
        <w:t xml:space="preserve"> </w:t>
      </w:r>
      <w:r>
        <w:rPr>
          <w:i/>
          <w:sz w:val="28"/>
          <w:u w:val="single"/>
        </w:rPr>
        <w:t>к – 5%;</w:t>
      </w:r>
    </w:p>
    <w:p>
      <w:pPr>
        <w:spacing w:before="0" w:line="321" w:lineRule="exact"/>
        <w:ind w:left="240" w:leftChars="0" w:right="0" w:hanging="240" w:hangingChars="86"/>
        <w:jc w:val="left"/>
        <w:rPr>
          <w:i/>
          <w:sz w:val="28"/>
        </w:rPr>
      </w:pPr>
      <w:r>
        <w:rPr>
          <w:i/>
          <w:sz w:val="28"/>
          <w:u w:val="single"/>
        </w:rPr>
        <w:t>оформление</w:t>
      </w:r>
      <w:r>
        <w:rPr>
          <w:i/>
          <w:spacing w:val="20"/>
          <w:sz w:val="28"/>
          <w:u w:val="single"/>
        </w:rPr>
        <w:t xml:space="preserve"> </w:t>
      </w:r>
      <w:r>
        <w:rPr>
          <w:i/>
          <w:sz w:val="28"/>
          <w:u w:val="single"/>
        </w:rPr>
        <w:t>пояснительной</w:t>
      </w:r>
      <w:r>
        <w:rPr>
          <w:i/>
          <w:spacing w:val="23"/>
          <w:sz w:val="28"/>
          <w:u w:val="single"/>
        </w:rPr>
        <w:t xml:space="preserve"> </w:t>
      </w:r>
      <w:r>
        <w:rPr>
          <w:i/>
          <w:sz w:val="28"/>
          <w:u w:val="single"/>
        </w:rPr>
        <w:t>записки</w:t>
      </w:r>
      <w:r>
        <w:rPr>
          <w:i/>
          <w:spacing w:val="22"/>
          <w:sz w:val="28"/>
          <w:u w:val="single"/>
        </w:rPr>
        <w:t xml:space="preserve"> </w:t>
      </w:r>
      <w:r>
        <w:rPr>
          <w:i/>
          <w:sz w:val="28"/>
          <w:u w:val="single"/>
        </w:rPr>
        <w:t>и</w:t>
      </w:r>
      <w:r>
        <w:rPr>
          <w:i/>
          <w:spacing w:val="22"/>
          <w:sz w:val="28"/>
          <w:u w:val="single"/>
        </w:rPr>
        <w:t xml:space="preserve"> </w:t>
      </w:r>
      <w:r>
        <w:rPr>
          <w:i/>
          <w:sz w:val="28"/>
          <w:u w:val="single"/>
        </w:rPr>
        <w:t>графического</w:t>
      </w:r>
      <w:r>
        <w:rPr>
          <w:i/>
          <w:spacing w:val="22"/>
          <w:sz w:val="28"/>
          <w:u w:val="single"/>
        </w:rPr>
        <w:t xml:space="preserve"> </w:t>
      </w:r>
      <w:r>
        <w:rPr>
          <w:i/>
          <w:sz w:val="28"/>
          <w:u w:val="single"/>
        </w:rPr>
        <w:t>материала</w:t>
      </w:r>
      <w:r>
        <w:rPr>
          <w:i/>
          <w:spacing w:val="22"/>
          <w:sz w:val="28"/>
          <w:u w:val="single"/>
        </w:rPr>
        <w:t xml:space="preserve"> </w:t>
      </w:r>
      <w:r>
        <w:rPr>
          <w:i/>
          <w:sz w:val="28"/>
          <w:u w:val="single"/>
        </w:rPr>
        <w:t>к</w:t>
      </w:r>
      <w:r>
        <w:rPr>
          <w:i/>
          <w:spacing w:val="22"/>
          <w:sz w:val="28"/>
          <w:u w:val="single"/>
        </w:rPr>
        <w:t xml:space="preserve"> </w:t>
      </w:r>
      <w:r>
        <w:rPr>
          <w:i/>
          <w:sz w:val="28"/>
          <w:u w:val="single"/>
        </w:rPr>
        <w:t>1</w:t>
      </w:r>
      <w:r>
        <w:rPr>
          <w:rFonts w:hint="default"/>
          <w:i/>
          <w:sz w:val="28"/>
          <w:u w:val="single"/>
          <w:lang w:val="ru-RU"/>
        </w:rPr>
        <w:t>1</w:t>
      </w:r>
      <w:r>
        <w:rPr>
          <w:i/>
          <w:sz w:val="28"/>
          <w:u w:val="single"/>
        </w:rPr>
        <w:t>.12.23</w:t>
      </w:r>
      <w:r>
        <w:rPr>
          <w:i/>
          <w:spacing w:val="24"/>
          <w:sz w:val="28"/>
          <w:u w:val="single"/>
        </w:rPr>
        <w:t xml:space="preserve"> </w:t>
      </w:r>
      <w:r>
        <w:rPr>
          <w:i/>
          <w:spacing w:val="-10"/>
          <w:sz w:val="28"/>
          <w:u w:val="single"/>
        </w:rPr>
        <w:t>–</w:t>
      </w:r>
    </w:p>
    <w:p>
      <w:pPr>
        <w:spacing w:before="0" w:line="322" w:lineRule="exact"/>
        <w:ind w:left="240" w:leftChars="0" w:right="0" w:hanging="240" w:hangingChars="86"/>
        <w:jc w:val="left"/>
        <w:rPr>
          <w:i/>
          <w:sz w:val="28"/>
        </w:rPr>
      </w:pPr>
      <w:r>
        <w:rPr>
          <w:i/>
          <w:sz w:val="28"/>
          <w:u w:val="single"/>
        </w:rPr>
        <w:t>10</w:t>
      </w:r>
      <w:r>
        <w:rPr>
          <w:i/>
          <w:spacing w:val="1"/>
          <w:sz w:val="28"/>
          <w:u w:val="single"/>
        </w:rPr>
        <w:t xml:space="preserve"> </w:t>
      </w:r>
      <w:r>
        <w:rPr>
          <w:i/>
          <w:spacing w:val="-10"/>
          <w:sz w:val="28"/>
          <w:u w:val="single"/>
        </w:rPr>
        <w:t>%</w:t>
      </w:r>
      <w:r>
        <w:rPr>
          <w:i/>
          <w:spacing w:val="80"/>
          <w:sz w:val="28"/>
          <w:u w:val="single"/>
        </w:rPr>
        <w:t xml:space="preserve"> </w:t>
      </w:r>
    </w:p>
    <w:p>
      <w:pPr>
        <w:spacing w:before="0"/>
        <w:ind w:left="0" w:leftChars="0" w:right="0" w:firstLine="0" w:firstLineChars="0"/>
        <w:jc w:val="left"/>
        <w:rPr>
          <w:i/>
          <w:sz w:val="28"/>
        </w:rPr>
      </w:pPr>
      <w:r>
        <w:rPr>
          <w:i/>
          <w:sz w:val="28"/>
          <w:u w:val="single"/>
        </w:rPr>
        <w:t>Защита</w:t>
      </w:r>
      <w:r>
        <w:rPr>
          <w:i/>
          <w:spacing w:val="-4"/>
          <w:sz w:val="28"/>
          <w:u w:val="single"/>
        </w:rPr>
        <w:t xml:space="preserve"> </w:t>
      </w:r>
      <w:r>
        <w:rPr>
          <w:i/>
          <w:sz w:val="28"/>
          <w:u w:val="single"/>
        </w:rPr>
        <w:t>курсового</w:t>
      </w:r>
      <w:r>
        <w:rPr>
          <w:i/>
          <w:spacing w:val="-6"/>
          <w:sz w:val="28"/>
          <w:u w:val="single"/>
        </w:rPr>
        <w:t xml:space="preserve"> </w:t>
      </w:r>
      <w:r>
        <w:rPr>
          <w:i/>
          <w:sz w:val="28"/>
          <w:u w:val="single"/>
        </w:rPr>
        <w:t>проекта</w:t>
      </w:r>
      <w:r>
        <w:rPr>
          <w:i/>
          <w:spacing w:val="-4"/>
          <w:sz w:val="28"/>
          <w:u w:val="single"/>
        </w:rPr>
        <w:t xml:space="preserve"> </w:t>
      </w:r>
      <w:r>
        <w:rPr>
          <w:i/>
          <w:sz w:val="28"/>
          <w:u w:val="single"/>
        </w:rPr>
        <w:t>с</w:t>
      </w:r>
      <w:r>
        <w:rPr>
          <w:i/>
          <w:spacing w:val="-7"/>
          <w:sz w:val="28"/>
          <w:u w:val="single"/>
        </w:rPr>
        <w:t xml:space="preserve"> </w:t>
      </w:r>
      <w:r>
        <w:rPr>
          <w:i/>
          <w:sz w:val="28"/>
          <w:u w:val="single"/>
        </w:rPr>
        <w:t>21.12</w:t>
      </w:r>
      <w:r>
        <w:rPr>
          <w:i/>
          <w:spacing w:val="-3"/>
          <w:sz w:val="28"/>
          <w:u w:val="single"/>
        </w:rPr>
        <w:t xml:space="preserve"> </w:t>
      </w:r>
      <w:r>
        <w:rPr>
          <w:i/>
          <w:sz w:val="28"/>
          <w:u w:val="single"/>
        </w:rPr>
        <w:t>по</w:t>
      </w:r>
      <w:r>
        <w:rPr>
          <w:i/>
          <w:spacing w:val="-3"/>
          <w:sz w:val="28"/>
          <w:u w:val="single"/>
        </w:rPr>
        <w:t xml:space="preserve"> </w:t>
      </w:r>
      <w:r>
        <w:rPr>
          <w:i/>
          <w:spacing w:val="-2"/>
          <w:sz w:val="28"/>
          <w:u w:val="single"/>
        </w:rPr>
        <w:t>28.12.23г.</w:t>
      </w:r>
    </w:p>
    <w:p>
      <w:pPr>
        <w:pStyle w:val="6"/>
        <w:tabs>
          <w:tab w:val="left" w:pos="4348"/>
        </w:tabs>
        <w:spacing w:before="2"/>
        <w:ind w:left="0" w:leftChars="0" w:firstLine="0" w:firstLineChars="0"/>
      </w:pPr>
      <w:r>
        <w:rPr>
          <w:spacing w:val="-2"/>
        </w:rPr>
        <w:t>РУКОВОДИТЕЛЬ</w:t>
      </w:r>
      <w:r>
        <w:tab/>
      </w:r>
      <w:r>
        <w:rPr>
          <w:spacing w:val="-2"/>
        </w:rPr>
        <w:t>Е.В.Богдан</w:t>
      </w:r>
    </w:p>
    <w:p>
      <w:pPr>
        <w:pStyle w:val="6"/>
        <w:spacing w:before="5" w:after="1"/>
        <w:ind w:left="0"/>
        <w:rPr>
          <w:sz w:val="27"/>
        </w:rPr>
      </w:pPr>
    </w:p>
    <w:p>
      <w:pPr>
        <w:pStyle w:val="6"/>
        <w:spacing w:line="20" w:lineRule="exact"/>
        <w:ind w:left="381"/>
        <w:rPr>
          <w:sz w:val="2"/>
        </w:rPr>
      </w:pPr>
      <w:r>
        <w:rPr>
          <w:sz w:val="2"/>
        </w:rPr>
        <mc:AlternateContent>
          <mc:Choice Requires="wpg">
            <w:drawing>
              <wp:inline distT="0" distB="0" distL="114300" distR="114300">
                <wp:extent cx="1511935" cy="7620"/>
                <wp:effectExtent l="0" t="0" r="0" b="0"/>
                <wp:docPr id="12" name="docshapegroup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1935" cy="7620"/>
                          <a:chOff x="0" y="0"/>
                          <a:chExt cx="2381" cy="12"/>
                        </a:xfrm>
                      </wpg:grpSpPr>
                      <wps:wsp>
                        <wps:cNvPr id="6" name="Lines 7"/>
                        <wps:cNvCnPr/>
                        <wps:spPr>
                          <a:xfrm>
                            <a:off x="0" y="6"/>
                            <a:ext cx="2381" cy="0"/>
                          </a:xfrm>
                          <a:prstGeom prst="line">
                            <a:avLst/>
                          </a:prstGeom>
                          <a:ln w="731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docshapegroup1" o:spid="_x0000_s1026" o:spt="203" style="height:0.6pt;width:119.05pt;" coordsize="2381,12" o:gfxdata="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PbnLhbUAAAAAwEAAA8AAAAAAAAAAQAgAAAAIgAAAGRycy9kb3ducmV2&#10;LnhtbFBLAQIUABQAAAAIAIdO4kCn49J3OQIAAAQFAAAOAAAAAAAAAAEAIAAAACMBAABkcnMvZTJv&#10;RG9jLnhtbFBLBQYAAAAABgAGAFkBAADOBQAAAAA=&#10;">
                <o:lock v:ext="edit" aspectratio="f"/>
                <v:line id="Lines 7" o:spid="_x0000_s1026" o:spt="20" style="position:absolute;left:0;top:6;height:0;width:2381;" filled="f" stroked="t" coordsize="21600,21600" o:gfxdata="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meElvQAA&#10;ANoAAAAPAAAAAAAAAAEAIAAAACIAAABkcnMvZG93bnJldi54bWxQSwECFAAUAAAACACHTuJAMy8F&#10;njsAAAA5AAAAEAAAAAAAAAABACAAAAAMAQAAZHJzL3NoYXBleG1sLnhtbFBLBQYAAAAABgAGAFsB&#10;AAC2AwAAAAA=&#10;">
                  <v:fill on="f" focussize="0,0"/>
                  <v:stroke weight="0.575669291338583pt" color="#000000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spacing w:after="0" w:line="20" w:lineRule="exact"/>
        <w:rPr>
          <w:sz w:val="2"/>
        </w:rPr>
        <w:sectPr>
          <w:pgSz w:w="11910" w:h="16840"/>
          <w:pgMar w:top="1134" w:right="850" w:bottom="1531" w:left="1701" w:header="720" w:footer="720" w:gutter="0"/>
          <w:cols w:space="0" w:num="1"/>
          <w:rtlGutter w:val="0"/>
          <w:docGrid w:linePitch="0" w:charSpace="0"/>
        </w:sectPr>
      </w:pPr>
    </w:p>
    <w:p>
      <w:pPr>
        <w:pStyle w:val="6"/>
        <w:tabs>
          <w:tab w:val="left" w:pos="1012"/>
        </w:tabs>
        <w:ind w:left="240" w:leftChars="0" w:hanging="240" w:hangingChars="86"/>
        <w:rPr>
          <w:rFonts w:hint="default"/>
          <w:lang w:val="ru-RU"/>
        </w:rPr>
        <w:sectPr>
          <w:type w:val="continuous"/>
          <w:pgSz w:w="11910" w:h="16840"/>
          <w:pgMar w:top="1134" w:right="850" w:bottom="1531" w:left="1701" w:header="720" w:footer="720" w:gutter="0"/>
          <w:cols w:equalWidth="0" w:num="3">
            <w:col w:w="6461" w:space="40"/>
            <w:col w:w="1296" w:space="157"/>
            <w:col w:w="1405"/>
          </w:cols>
        </w:sectPr>
      </w:pPr>
      <w:r>
        <w:t>Задание</w:t>
      </w:r>
      <w:r>
        <w:rPr>
          <w:spacing w:val="-3"/>
        </w:rPr>
        <w:t xml:space="preserve"> </w:t>
      </w:r>
      <w:r>
        <w:t>принял</w:t>
      </w:r>
      <w:r>
        <w:rPr>
          <w:spacing w:val="-4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rPr>
          <w:spacing w:val="-2"/>
        </w:rPr>
        <w:t>исполнению</w:t>
      </w:r>
      <w:r>
        <w:tab/>
      </w:r>
      <w:r>
        <w:br w:type="column"/>
      </w:r>
    </w:p>
    <w:p>
      <w:pPr>
        <w:pStyle w:val="6"/>
        <w:tabs>
          <w:tab w:val="left" w:pos="4495"/>
          <w:tab w:val="left" w:pos="6799"/>
        </w:tabs>
        <w:spacing w:line="307" w:lineRule="exact"/>
        <w:ind w:left="242"/>
        <w:jc w:val="center"/>
        <w:rPr>
          <w:rFonts w:hint="default"/>
          <w:u w:val="none"/>
          <w:lang w:val="ru-RU"/>
        </w:rPr>
      </w:pPr>
      <w:r>
        <w:rPr>
          <w:rFonts w:hint="default"/>
          <w:u w:val="none"/>
          <w:lang w:val="ru-RU"/>
        </w:rPr>
        <w:t xml:space="preserve">                                                      ________________________     К.А Каражан</w:t>
      </w:r>
    </w:p>
    <w:p>
      <w:pPr>
        <w:pStyle w:val="6"/>
        <w:ind w:left="4231"/>
        <w:jc w:val="both"/>
      </w:pPr>
      <w:r>
        <w:t>(дата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подпись</w:t>
      </w:r>
      <w:r>
        <w:rPr>
          <w:spacing w:val="-3"/>
        </w:rPr>
        <w:t xml:space="preserve"> </w:t>
      </w:r>
      <w:r>
        <w:rPr>
          <w:spacing w:val="-2"/>
        </w:rPr>
        <w:t>студента)</w:t>
      </w:r>
    </w:p>
    <w:p>
      <w:pPr>
        <w:spacing w:after="0"/>
        <w:rPr>
          <w:sz w:val="28"/>
        </w:rPr>
        <w:sectPr>
          <w:type w:val="continuous"/>
          <w:pgSz w:w="11910" w:h="16840"/>
          <w:pgMar w:top="1134" w:right="850" w:bottom="1531" w:left="1701" w:header="720" w:footer="720" w:gutter="0"/>
          <w:cols w:space="0" w:num="1"/>
          <w:rtlGutter w:val="0"/>
          <w:docGrid w:linePitch="0" w:charSpace="0"/>
        </w:sectPr>
      </w:pPr>
    </w:p>
    <w:p>
      <w:pPr>
        <w:spacing w:after="0" w:line="307" w:lineRule="exact"/>
        <w:sectPr>
          <w:type w:val="continuous"/>
          <w:pgSz w:w="11910" w:h="16840"/>
          <w:pgMar w:top="1134" w:right="850" w:bottom="1531" w:left="1701" w:header="720" w:footer="720" w:gutter="0"/>
          <w:cols w:space="0" w:num="1"/>
          <w:rtlGutter w:val="0"/>
          <w:docGrid w:linePitch="0" w:charSpace="0"/>
        </w:sectPr>
      </w:pPr>
    </w:p>
    <w:p>
      <w:pPr>
        <w:pStyle w:val="2"/>
        <w:ind w:left="1303" w:right="1305"/>
        <w:jc w:val="center"/>
      </w:pPr>
      <w:bookmarkStart w:id="0" w:name="_Toc32765"/>
      <w:r>
        <w:rPr>
          <w:spacing w:val="-2"/>
        </w:rPr>
        <w:t>СОДЕРЖАНИЕ</w:t>
      </w:r>
      <w:bookmarkEnd w:id="0"/>
    </w:p>
    <w:sdt>
      <w:sdtPr>
        <w:rPr>
          <w:rFonts w:ascii="SimSun" w:hAnsi="SimSun" w:eastAsia="SimSun" w:cs="Times New Roman"/>
          <w:sz w:val="21"/>
          <w:szCs w:val="22"/>
          <w:lang w:val="ru-RU" w:eastAsia="en-US" w:bidi="ar-SA"/>
        </w:rPr>
        <w:id w:val="147458441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eastAsia="Times New Roman" w:cs="Times New Roman"/>
          <w:sz w:val="28"/>
          <w:szCs w:val="28"/>
          <w:lang w:val="ru-RU" w:eastAsia="en-US" w:bidi="ar-SA"/>
        </w:rPr>
      </w:sdtEndPr>
      <w:sdtContent>
        <w:p>
          <w:pPr>
            <w:spacing w:after="0"/>
            <w:ind w:left="-440" w:leftChars="-200" w:firstLine="0" w:firstLineChars="0"/>
            <w:rPr>
              <w:rFonts w:hint="default" w:ascii="Times New Roman" w:hAnsi="Times New Roman" w:eastAsia="Times New Roman" w:cs="Times New Roman"/>
              <w:sz w:val="28"/>
              <w:szCs w:val="28"/>
              <w:lang w:val="ru-RU" w:eastAsia="en-US" w:bidi="ar-SA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TOC \o "1-3" \h \u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</w:p>
        <w:p>
          <w:pPr>
            <w:pStyle w:val="16"/>
            <w:tabs>
              <w:tab w:val="right" w:leader="dot" w:pos="9359"/>
            </w:tabs>
            <w:ind w:left="0" w:leftChars="0" w:firstLine="140" w:firstLineChars="5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_Toc3200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pacing w:val="-2"/>
              <w:sz w:val="28"/>
              <w:szCs w:val="28"/>
            </w:rPr>
            <w:t>ВВЕДЕНИЕ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_Toc3200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5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6"/>
            <w:tabs>
              <w:tab w:val="right" w:leader="dot" w:pos="9359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_Toc19237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</w:t>
          </w:r>
          <w:r>
            <w:rPr>
              <w:rFonts w:hint="default" w:ascii="Times New Roman" w:hAnsi="Times New Roman" w:cs="Times New Roman"/>
              <w:spacing w:val="-4"/>
              <w:sz w:val="28"/>
              <w:szCs w:val="28"/>
            </w:rPr>
            <w:t xml:space="preserve">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ЗАДАНИЕ</w:t>
          </w:r>
          <w:r>
            <w:rPr>
              <w:rFonts w:hint="default" w:ascii="Times New Roman" w:hAnsi="Times New Roman" w:cs="Times New Roman"/>
              <w:spacing w:val="-4"/>
              <w:sz w:val="28"/>
              <w:szCs w:val="28"/>
            </w:rPr>
            <w:t xml:space="preserve">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НА</w:t>
          </w:r>
          <w:r>
            <w:rPr>
              <w:rFonts w:hint="default" w:ascii="Times New Roman" w:hAnsi="Times New Roman" w:cs="Times New Roman"/>
              <w:spacing w:val="-4"/>
              <w:sz w:val="28"/>
              <w:szCs w:val="28"/>
            </w:rPr>
            <w:t xml:space="preserve">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КУРСОВУЮ</w:t>
          </w:r>
          <w:r>
            <w:rPr>
              <w:rFonts w:hint="default" w:ascii="Times New Roman" w:hAnsi="Times New Roman" w:cs="Times New Roman"/>
              <w:spacing w:val="-3"/>
              <w:sz w:val="28"/>
              <w:szCs w:val="28"/>
            </w:rPr>
            <w:t xml:space="preserve"> </w:t>
          </w:r>
          <w:r>
            <w:rPr>
              <w:rFonts w:hint="default" w:ascii="Times New Roman" w:hAnsi="Times New Roman" w:cs="Times New Roman"/>
              <w:spacing w:val="-2"/>
              <w:sz w:val="28"/>
              <w:szCs w:val="28"/>
            </w:rPr>
            <w:t>РАБОТУ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_Toc19237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5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6"/>
            <w:tabs>
              <w:tab w:val="right" w:leader="dot" w:pos="9359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_Toc28891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/>
              <w:i w:val="0"/>
              <w:iCs w:val="0"/>
              <w:spacing w:val="0"/>
              <w:w w:val="100"/>
              <w:sz w:val="28"/>
              <w:szCs w:val="28"/>
              <w:lang w:val="ru-RU" w:eastAsia="en-US" w:bidi="ar-SA"/>
            </w:rPr>
            <w:t xml:space="preserve">2.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ОБЗОР</w:t>
          </w:r>
          <w:r>
            <w:rPr>
              <w:rFonts w:hint="default" w:ascii="Times New Roman" w:hAnsi="Times New Roman" w:cs="Times New Roman"/>
              <w:spacing w:val="-3"/>
              <w:sz w:val="28"/>
              <w:szCs w:val="28"/>
            </w:rPr>
            <w:t xml:space="preserve"> </w:t>
          </w:r>
          <w:r>
            <w:rPr>
              <w:rFonts w:hint="default" w:ascii="Times New Roman" w:hAnsi="Times New Roman" w:cs="Times New Roman"/>
              <w:spacing w:val="-2"/>
              <w:sz w:val="28"/>
              <w:szCs w:val="28"/>
            </w:rPr>
            <w:t>ЛИТЕРАТУРЫ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_Toc28891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6"/>
            <w:tabs>
              <w:tab w:val="right" w:leader="dot" w:pos="9359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_Toc28726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/>
              <w:i w:val="0"/>
              <w:iCs w:val="0"/>
              <w:spacing w:val="-1"/>
              <w:w w:val="100"/>
              <w:sz w:val="28"/>
              <w:szCs w:val="28"/>
              <w:lang w:val="ru-RU" w:eastAsia="en-US" w:bidi="ar-SA"/>
            </w:rPr>
            <w:t xml:space="preserve">2.1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ОБЗОР</w:t>
          </w:r>
          <w:r>
            <w:rPr>
              <w:rFonts w:hint="default" w:ascii="Times New Roman" w:hAnsi="Times New Roman" w:cs="Times New Roman"/>
              <w:spacing w:val="-9"/>
              <w:sz w:val="28"/>
              <w:szCs w:val="28"/>
            </w:rPr>
            <w:t xml:space="preserve">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МЕТОДОВ</w:t>
          </w:r>
          <w:r>
            <w:rPr>
              <w:rFonts w:hint="default" w:ascii="Times New Roman" w:hAnsi="Times New Roman" w:cs="Times New Roman"/>
              <w:spacing w:val="-11"/>
              <w:sz w:val="28"/>
              <w:szCs w:val="28"/>
            </w:rPr>
            <w:t xml:space="preserve">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И</w:t>
          </w:r>
          <w:r>
            <w:rPr>
              <w:rFonts w:hint="default" w:ascii="Times New Roman" w:hAnsi="Times New Roman" w:cs="Times New Roman"/>
              <w:spacing w:val="-8"/>
              <w:sz w:val="28"/>
              <w:szCs w:val="28"/>
            </w:rPr>
            <w:t xml:space="preserve">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АЛГОРИТМОВ</w:t>
          </w:r>
          <w:r>
            <w:rPr>
              <w:rFonts w:hint="default" w:ascii="Times New Roman" w:hAnsi="Times New Roman" w:cs="Times New Roman"/>
              <w:spacing w:val="-8"/>
              <w:sz w:val="28"/>
              <w:szCs w:val="28"/>
            </w:rPr>
            <w:t xml:space="preserve">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РЕШЕНИЯ ПОСТАВЛЕННОЙ ЗАДАЧИ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_Toc28726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6"/>
            <w:tabs>
              <w:tab w:val="right" w:leader="dot" w:pos="9359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_Toc8288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/>
              <w:i w:val="0"/>
              <w:iCs w:val="0"/>
              <w:w w:val="100"/>
              <w:sz w:val="28"/>
              <w:szCs w:val="28"/>
              <w:lang w:val="ru-RU" w:eastAsia="en-US" w:bidi="ar-SA"/>
            </w:rPr>
            <w:t xml:space="preserve">3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ФУНКЦИОНАЛЬНОЕ</w:t>
          </w:r>
          <w:r>
            <w:rPr>
              <w:rFonts w:hint="default" w:ascii="Times New Roman" w:hAnsi="Times New Roman" w:cs="Times New Roman"/>
              <w:spacing w:val="-11"/>
              <w:sz w:val="28"/>
              <w:szCs w:val="28"/>
            </w:rPr>
            <w:t xml:space="preserve"> </w:t>
          </w:r>
          <w:r>
            <w:rPr>
              <w:rFonts w:hint="default" w:ascii="Times New Roman" w:hAnsi="Times New Roman" w:cs="Times New Roman"/>
              <w:spacing w:val="-2"/>
              <w:sz w:val="28"/>
              <w:szCs w:val="28"/>
            </w:rPr>
            <w:t>ПРОЕКТИРОВНИЕ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_Toc8288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10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7"/>
            <w:tabs>
              <w:tab w:val="right" w:leader="dot" w:pos="9359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_Toc17951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/>
              <w:i w:val="0"/>
              <w:iCs w:val="0"/>
              <w:spacing w:val="-1"/>
              <w:w w:val="100"/>
              <w:sz w:val="28"/>
              <w:szCs w:val="28"/>
              <w:lang w:val="ru-RU" w:eastAsia="en-US" w:bidi="ar-SA"/>
            </w:rPr>
            <w:t xml:space="preserve">3.1 </w:t>
          </w:r>
          <w:r>
            <w:rPr>
              <w:rFonts w:hint="default" w:ascii="Times New Roman" w:hAnsi="Times New Roman" w:cs="Times New Roman"/>
              <w:bCs/>
              <w:i w:val="0"/>
              <w:iCs w:val="0"/>
              <w:spacing w:val="-1"/>
              <w:w w:val="100"/>
              <w:sz w:val="28"/>
              <w:szCs w:val="28"/>
              <w:lang w:val="ru-RU" w:eastAsia="en-US" w:bidi="ar-SA"/>
            </w:rPr>
            <w:t>Структура входных и выходных данных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_Toc17951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10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7"/>
            <w:tabs>
              <w:tab w:val="right" w:leader="dot" w:pos="9359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_Toc12124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/>
              <w:i w:val="0"/>
              <w:iCs w:val="0"/>
              <w:spacing w:val="-1"/>
              <w:w w:val="100"/>
              <w:sz w:val="28"/>
              <w:szCs w:val="28"/>
              <w:lang w:val="ru-RU" w:eastAsia="en-US" w:bidi="ar-SA"/>
            </w:rPr>
            <w:t xml:space="preserve">3.2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Разработка</w:t>
          </w:r>
          <w:r>
            <w:rPr>
              <w:rFonts w:hint="default" w:ascii="Times New Roman" w:hAnsi="Times New Roman" w:cs="Times New Roman"/>
              <w:spacing w:val="-11"/>
              <w:sz w:val="28"/>
              <w:szCs w:val="28"/>
            </w:rPr>
            <w:t xml:space="preserve">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диаграммы</w:t>
          </w:r>
          <w:r>
            <w:rPr>
              <w:rFonts w:hint="default" w:ascii="Times New Roman" w:hAnsi="Times New Roman" w:cs="Times New Roman"/>
              <w:spacing w:val="-12"/>
              <w:sz w:val="28"/>
              <w:szCs w:val="28"/>
            </w:rPr>
            <w:t xml:space="preserve"> </w:t>
          </w:r>
          <w:r>
            <w:rPr>
              <w:rFonts w:hint="default" w:ascii="Times New Roman" w:hAnsi="Times New Roman" w:cs="Times New Roman"/>
              <w:spacing w:val="-2"/>
              <w:sz w:val="28"/>
              <w:szCs w:val="28"/>
            </w:rPr>
            <w:t>классов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_Toc12124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10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7"/>
            <w:tabs>
              <w:tab w:val="right" w:leader="dot" w:pos="9359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_Toc11438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/>
              <w:i w:val="0"/>
              <w:iCs w:val="0"/>
              <w:spacing w:val="-1"/>
              <w:w w:val="100"/>
              <w:sz w:val="28"/>
              <w:szCs w:val="28"/>
              <w:lang w:val="ru-RU" w:eastAsia="en-US" w:bidi="ar-SA"/>
            </w:rPr>
            <w:t xml:space="preserve">3.3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Описание</w:t>
          </w:r>
          <w:r>
            <w:rPr>
              <w:rFonts w:hint="default" w:ascii="Times New Roman" w:hAnsi="Times New Roman" w:cs="Times New Roman"/>
              <w:spacing w:val="-8"/>
              <w:sz w:val="28"/>
              <w:szCs w:val="28"/>
            </w:rPr>
            <w:t xml:space="preserve"> </w:t>
          </w:r>
          <w:r>
            <w:rPr>
              <w:rFonts w:hint="default" w:ascii="Times New Roman" w:hAnsi="Times New Roman" w:cs="Times New Roman"/>
              <w:spacing w:val="-2"/>
              <w:sz w:val="28"/>
              <w:szCs w:val="28"/>
            </w:rPr>
            <w:t>классов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_Toc11438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10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6"/>
            <w:tabs>
              <w:tab w:val="right" w:leader="dot" w:pos="9359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_Toc3680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/>
              <w:i w:val="0"/>
              <w:iCs w:val="0"/>
              <w:w w:val="100"/>
              <w:sz w:val="28"/>
              <w:szCs w:val="28"/>
              <w:lang w:val="ru-RU" w:eastAsia="en-US" w:bidi="ar-SA"/>
            </w:rPr>
            <w:t xml:space="preserve">4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РАЗРАБОТКА</w:t>
          </w:r>
          <w:r>
            <w:rPr>
              <w:rFonts w:hint="default" w:ascii="Times New Roman" w:hAnsi="Times New Roman" w:cs="Times New Roman"/>
              <w:spacing w:val="-12"/>
              <w:sz w:val="28"/>
              <w:szCs w:val="28"/>
            </w:rPr>
            <w:t xml:space="preserve">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ПРОГРАММНЫХ</w:t>
          </w:r>
          <w:r>
            <w:rPr>
              <w:rFonts w:hint="default" w:ascii="Times New Roman" w:hAnsi="Times New Roman" w:cs="Times New Roman"/>
              <w:spacing w:val="-10"/>
              <w:sz w:val="28"/>
              <w:szCs w:val="28"/>
            </w:rPr>
            <w:t xml:space="preserve"> </w:t>
          </w:r>
          <w:r>
            <w:rPr>
              <w:rFonts w:hint="default" w:ascii="Times New Roman" w:hAnsi="Times New Roman" w:cs="Times New Roman"/>
              <w:spacing w:val="-2"/>
              <w:sz w:val="28"/>
              <w:szCs w:val="28"/>
            </w:rPr>
            <w:t>МОДУЛЕЙ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_Toc3680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14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7"/>
            <w:tabs>
              <w:tab w:val="right" w:leader="dot" w:pos="9359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_Toc28762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/>
              <w:i w:val="0"/>
              <w:iCs w:val="0"/>
              <w:spacing w:val="-1"/>
              <w:w w:val="100"/>
              <w:sz w:val="28"/>
              <w:szCs w:val="28"/>
              <w:lang w:val="ru-RU" w:eastAsia="en-US" w:bidi="ar-SA"/>
            </w:rPr>
            <w:t xml:space="preserve">4.1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Разработка</w:t>
          </w:r>
          <w:r>
            <w:rPr>
              <w:rFonts w:hint="default" w:ascii="Times New Roman" w:hAnsi="Times New Roman" w:cs="Times New Roman"/>
              <w:spacing w:val="-9"/>
              <w:sz w:val="28"/>
              <w:szCs w:val="28"/>
            </w:rPr>
            <w:t xml:space="preserve">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схем</w:t>
          </w:r>
          <w:r>
            <w:rPr>
              <w:rFonts w:hint="default" w:ascii="Times New Roman" w:hAnsi="Times New Roman" w:cs="Times New Roman"/>
              <w:spacing w:val="-8"/>
              <w:sz w:val="28"/>
              <w:szCs w:val="28"/>
            </w:rPr>
            <w:t xml:space="preserve"> </w:t>
          </w:r>
          <w:r>
            <w:rPr>
              <w:rFonts w:hint="default" w:ascii="Times New Roman" w:hAnsi="Times New Roman" w:cs="Times New Roman"/>
              <w:spacing w:val="-2"/>
              <w:sz w:val="28"/>
              <w:szCs w:val="28"/>
            </w:rPr>
            <w:t>алгоритмов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_Toc28762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14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7"/>
            <w:tabs>
              <w:tab w:val="right" w:leader="dot" w:pos="9359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_Toc26045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/>
              <w:i w:val="0"/>
              <w:iCs w:val="0"/>
              <w:spacing w:val="-1"/>
              <w:w w:val="100"/>
              <w:sz w:val="28"/>
              <w:szCs w:val="28"/>
              <w:lang w:val="ru-RU" w:eastAsia="en-US" w:bidi="ar-SA"/>
            </w:rPr>
            <w:t xml:space="preserve">4.2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Разработка</w:t>
          </w:r>
          <w:r>
            <w:rPr>
              <w:rFonts w:hint="default" w:ascii="Times New Roman" w:hAnsi="Times New Roman" w:cs="Times New Roman"/>
              <w:spacing w:val="-12"/>
              <w:sz w:val="28"/>
              <w:szCs w:val="28"/>
            </w:rPr>
            <w:t xml:space="preserve"> </w:t>
          </w:r>
          <w:r>
            <w:rPr>
              <w:rFonts w:hint="default" w:ascii="Times New Roman" w:hAnsi="Times New Roman" w:cs="Times New Roman"/>
              <w:spacing w:val="-2"/>
              <w:sz w:val="28"/>
              <w:szCs w:val="28"/>
            </w:rPr>
            <w:t>алгоритмов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_Toc26045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14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6"/>
            <w:tabs>
              <w:tab w:val="right" w:leader="dot" w:pos="9359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_Toc13582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/>
              <w:i w:val="0"/>
              <w:iCs w:val="0"/>
              <w:w w:val="100"/>
              <w:sz w:val="28"/>
              <w:szCs w:val="28"/>
              <w:lang w:val="ru-RU" w:eastAsia="en-US" w:bidi="ar-SA"/>
            </w:rPr>
            <w:t xml:space="preserve">5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РЕЗУЛЬТАТ</w:t>
          </w:r>
          <w:r>
            <w:rPr>
              <w:rFonts w:hint="default" w:ascii="Times New Roman" w:hAnsi="Times New Roman" w:cs="Times New Roman"/>
              <w:spacing w:val="-4"/>
              <w:sz w:val="28"/>
              <w:szCs w:val="28"/>
            </w:rPr>
            <w:t xml:space="preserve"> </w:t>
          </w:r>
          <w:r>
            <w:rPr>
              <w:rFonts w:hint="default" w:ascii="Times New Roman" w:hAnsi="Times New Roman" w:cs="Times New Roman"/>
              <w:spacing w:val="-2"/>
              <w:sz w:val="28"/>
              <w:szCs w:val="28"/>
            </w:rPr>
            <w:t>РАБОТЫ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_Toc13582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6"/>
            <w:tabs>
              <w:tab w:val="right" w:leader="dot" w:pos="9359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_Toc26534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pacing w:val="-2"/>
              <w:sz w:val="28"/>
              <w:szCs w:val="28"/>
            </w:rPr>
            <w:t>ЗАКЛЮЧЕНИЕ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_Toc26534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20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6"/>
            <w:tabs>
              <w:tab w:val="right" w:leader="dot" w:pos="9359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_Toc3080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СПИСОК</w:t>
          </w:r>
          <w:r>
            <w:rPr>
              <w:rFonts w:hint="default" w:ascii="Times New Roman" w:hAnsi="Times New Roman" w:cs="Times New Roman"/>
              <w:spacing w:val="-4"/>
              <w:sz w:val="28"/>
              <w:szCs w:val="28"/>
            </w:rPr>
            <w:t xml:space="preserve"> </w:t>
          </w:r>
          <w:r>
            <w:rPr>
              <w:rFonts w:hint="default" w:ascii="Times New Roman" w:hAnsi="Times New Roman" w:cs="Times New Roman"/>
              <w:spacing w:val="-2"/>
              <w:sz w:val="28"/>
              <w:szCs w:val="28"/>
              <w:lang w:val="ru-RU"/>
            </w:rPr>
            <w:t>ИСПОЛЬЗОВАННЫХ ИСТОЧНИКОВ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_Toc3080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5"/>
            <w:tabs>
              <w:tab w:val="right" w:leader="dot" w:pos="9359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_Toc15909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ПРИЛОЖЕНИЕ</w:t>
          </w:r>
          <w:r>
            <w:rPr>
              <w:rFonts w:hint="default" w:ascii="Times New Roman" w:hAnsi="Times New Roman" w:cs="Times New Roman"/>
              <w:spacing w:val="-12"/>
              <w:sz w:val="28"/>
              <w:szCs w:val="28"/>
            </w:rPr>
            <w:t xml:space="preserve"> </w:t>
          </w:r>
          <w:r>
            <w:rPr>
              <w:rFonts w:hint="default" w:ascii="Times New Roman" w:hAnsi="Times New Roman" w:cs="Times New Roman"/>
              <w:spacing w:val="-10"/>
              <w:sz w:val="28"/>
              <w:szCs w:val="28"/>
            </w:rPr>
            <w:t>А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_Toc15909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5"/>
            <w:tabs>
              <w:tab w:val="right" w:leader="dot" w:pos="9359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_Toc12329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ПРИЛОЖЕНИЕ</w:t>
          </w:r>
          <w:r>
            <w:rPr>
              <w:rFonts w:hint="default" w:ascii="Times New Roman" w:hAnsi="Times New Roman" w:cs="Times New Roman"/>
              <w:spacing w:val="-12"/>
              <w:sz w:val="28"/>
              <w:szCs w:val="28"/>
            </w:rPr>
            <w:t xml:space="preserve"> </w:t>
          </w:r>
          <w:r>
            <w:rPr>
              <w:rFonts w:hint="default" w:ascii="Times New Roman" w:hAnsi="Times New Roman" w:cs="Times New Roman"/>
              <w:spacing w:val="-10"/>
              <w:sz w:val="28"/>
              <w:szCs w:val="28"/>
            </w:rPr>
            <w:t>Б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_Toc12329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24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5"/>
            <w:tabs>
              <w:tab w:val="right" w:leader="dot" w:pos="9359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_Toc18174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t>ПРИЛОЖЕНИЕ</w:t>
          </w:r>
          <w:r>
            <w:rPr>
              <w:spacing w:val="-12"/>
            </w:rPr>
            <w:t xml:space="preserve"> </w:t>
          </w:r>
          <w:r>
            <w:rPr>
              <w:spacing w:val="-10"/>
            </w:rPr>
            <w:t>В</w:t>
          </w:r>
          <w:r>
            <w:tab/>
          </w:r>
          <w:r>
            <w:fldChar w:fldCharType="begin"/>
          </w:r>
          <w:r>
            <w:instrText xml:space="preserve"> PAGEREF _Toc18174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5"/>
            <w:tabs>
              <w:tab w:val="right" w:leader="dot" w:pos="9359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_Toc20105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t>ПРИЛОЖЕНИЕ</w:t>
          </w:r>
          <w:r>
            <w:rPr>
              <w:spacing w:val="-12"/>
            </w:rPr>
            <w:t xml:space="preserve"> </w:t>
          </w:r>
          <w:r>
            <w:rPr>
              <w:spacing w:val="-10"/>
            </w:rPr>
            <w:t>Г</w:t>
          </w:r>
          <w:r>
            <w:tab/>
          </w:r>
          <w:r>
            <w:fldChar w:fldCharType="begin"/>
          </w:r>
          <w:r>
            <w:instrText xml:space="preserve"> PAGEREF _Toc20105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5"/>
            <w:tabs>
              <w:tab w:val="right" w:leader="dot" w:pos="9359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_Toc22185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t>ПРИЛОЖЕНИЕ</w:t>
          </w:r>
          <w:r>
            <w:rPr>
              <w:spacing w:val="-12"/>
            </w:rPr>
            <w:t xml:space="preserve"> </w:t>
          </w:r>
          <w:r>
            <w:rPr>
              <w:spacing w:val="-10"/>
            </w:rPr>
            <w:t>Д</w:t>
          </w:r>
          <w:r>
            <w:tab/>
          </w:r>
          <w:r>
            <w:fldChar w:fldCharType="begin"/>
          </w:r>
          <w:r>
            <w:instrText xml:space="preserve"> PAGEREF _Toc22185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cs="Times New Roman"/>
              <w:sz w:val="28"/>
              <w:szCs w:val="28"/>
            </w:rPr>
            <w:sectPr>
              <w:pgSz w:w="11910" w:h="16840"/>
              <w:pgMar w:top="1134" w:right="850" w:bottom="1531" w:left="1701" w:header="720" w:footer="720" w:gutter="0"/>
              <w:cols w:space="0" w:num="1"/>
              <w:rtlGutter w:val="0"/>
              <w:docGrid w:linePitch="0" w:charSpace="0"/>
            </w:sect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>
      <w:pPr>
        <w:pStyle w:val="2"/>
        <w:ind w:left="808"/>
        <w:jc w:val="left"/>
      </w:pPr>
      <w:bookmarkStart w:id="1" w:name="_Toc3200"/>
      <w:r>
        <w:rPr>
          <w:spacing w:val="-2"/>
        </w:rPr>
        <w:t>ВВЕДЕНИЕ</w:t>
      </w:r>
      <w:bookmarkEnd w:id="1"/>
    </w:p>
    <w:p>
      <w:pPr>
        <w:pStyle w:val="6"/>
        <w:spacing w:before="2"/>
        <w:ind w:left="0"/>
        <w:jc w:val="left"/>
        <w:rPr>
          <w:b/>
        </w:rPr>
      </w:pPr>
    </w:p>
    <w:p>
      <w:pPr>
        <w:pStyle w:val="6"/>
        <w:spacing w:before="74"/>
        <w:ind w:right="103" w:firstLine="707"/>
        <w:jc w:val="left"/>
        <w:rPr>
          <w:rFonts w:hint="default"/>
        </w:rPr>
      </w:pPr>
      <w:r>
        <w:rPr>
          <w:rFonts w:hint="default"/>
        </w:rPr>
        <w:t>Изучение принципов объектно-ориентированного программирования (ООП) предоставляет разработчикам эффективные инструменты для организации кода и разработки масштабируемых приложений. Ознакомление с принципами позволяет разработчикам расширить свои навыки, обеспечивая более интуитивный и гибкий подход к созданию программного обеспечения.</w:t>
      </w:r>
    </w:p>
    <w:p>
      <w:pPr>
        <w:pStyle w:val="6"/>
        <w:spacing w:before="74"/>
        <w:ind w:right="103" w:firstLine="707"/>
        <w:jc w:val="left"/>
        <w:rPr>
          <w:rFonts w:hint="default"/>
        </w:rPr>
      </w:pPr>
      <w:r>
        <w:rPr>
          <w:rFonts w:hint="default"/>
        </w:rPr>
        <w:t xml:space="preserve">Научное внимание текущего курсового проекта направлено на разработку видеоплеера на языке программирования C++ с использованием фреймворка Qt, с акцентом на основах объектно-ориентированного программирования. Современные технологии разработки на C++ включают использование стандартных библиотек, инструментов разработки и передовых методов программирования, с </w:t>
      </w:r>
      <w:r>
        <w:rPr>
          <w:rFonts w:hint="default"/>
          <w:lang w:val="ru-RU"/>
        </w:rPr>
        <w:t>учётом</w:t>
      </w:r>
      <w:r>
        <w:rPr>
          <w:rFonts w:hint="default"/>
        </w:rPr>
        <w:t xml:space="preserve"> применения объектно-ориентированного подхода для создания систем, обладающих модульностью и легкочитаемостью.</w:t>
      </w:r>
    </w:p>
    <w:p>
      <w:pPr>
        <w:pStyle w:val="6"/>
        <w:spacing w:before="74"/>
        <w:ind w:right="103" w:firstLine="707"/>
        <w:jc w:val="left"/>
        <w:rPr>
          <w:rFonts w:hint="default"/>
        </w:rPr>
      </w:pPr>
      <w:r>
        <w:rPr>
          <w:rFonts w:hint="default"/>
        </w:rPr>
        <w:t>В современно</w:t>
      </w:r>
      <w:r>
        <w:rPr>
          <w:rFonts w:hint="default"/>
          <w:lang w:val="ru-RU"/>
        </w:rPr>
        <w:t>е время</w:t>
      </w:r>
      <w:r>
        <w:rPr>
          <w:rFonts w:hint="default"/>
        </w:rPr>
        <w:t xml:space="preserve">, где требования к программному обеспечению непрерывно </w:t>
      </w:r>
      <w:r>
        <w:rPr>
          <w:rFonts w:hint="default"/>
          <w:lang w:val="ru-RU"/>
        </w:rPr>
        <w:t>растут</w:t>
      </w:r>
      <w:r>
        <w:rPr>
          <w:rFonts w:hint="default"/>
        </w:rPr>
        <w:t xml:space="preserve">, объектно-ориентированное программирование (ООП) становится неотъемлемой частью подготовки профессиональных разработчиков. </w:t>
      </w:r>
    </w:p>
    <w:p>
      <w:pPr>
        <w:pStyle w:val="6"/>
        <w:spacing w:before="74"/>
        <w:ind w:right="103" w:firstLine="707"/>
        <w:jc w:val="left"/>
        <w:rPr>
          <w:rFonts w:hint="default"/>
          <w:lang w:val="ru-RU"/>
        </w:rPr>
      </w:pPr>
      <w:r>
        <w:rPr>
          <w:rFonts w:hint="default"/>
        </w:rPr>
        <w:t>Цель настоящего курсового проекта заключается в исследовании особенностей объектно-ориентированного программирования, в том числе анализ современных технологий и их применение при создании видеоплеера с высоким уровнем абстракции и гибкости</w:t>
      </w:r>
      <w:r>
        <w:rPr>
          <w:rFonts w:hint="default"/>
          <w:lang w:val="ru-RU"/>
        </w:rPr>
        <w:t>.</w:t>
      </w:r>
    </w:p>
    <w:p>
      <w:pPr>
        <w:ind w:firstLine="840" w:firstLineChars="300"/>
        <w:jc w:val="left"/>
        <w:rPr>
          <w:rFonts w:hint="default"/>
          <w:sz w:val="28"/>
          <w:szCs w:val="28"/>
          <w:lang w:val="ru-RU"/>
        </w:rPr>
      </w:pPr>
      <w:bookmarkStart w:id="2" w:name="_Toc19237"/>
      <w:r>
        <w:rPr>
          <w:rFonts w:hint="default"/>
          <w:sz w:val="28"/>
          <w:szCs w:val="28"/>
        </w:rPr>
        <w:t>Результатом проекта будет создание функционального видеоплеера, предоставляющего пользователю возможность взаимодействия с мультимедийным контентом и обладающего интуитивным интерфейсом для удобного управления функциональностью</w:t>
      </w:r>
      <w:r>
        <w:rPr>
          <w:rFonts w:hint="default"/>
          <w:sz w:val="28"/>
          <w:szCs w:val="28"/>
          <w:lang w:val="ru-RU"/>
        </w:rPr>
        <w:t>.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jc w:val="left"/>
        <w:rPr>
          <w:sz w:val="28"/>
          <w:szCs w:val="28"/>
        </w:rPr>
      </w:pPr>
    </w:p>
    <w:p>
      <w:pPr>
        <w:jc w:val="left"/>
        <w:rPr>
          <w:sz w:val="28"/>
          <w:szCs w:val="28"/>
        </w:rPr>
      </w:pPr>
    </w:p>
    <w:p>
      <w:pPr>
        <w:pStyle w:val="2"/>
        <w:ind w:left="808"/>
        <w:outlineLvl w:val="0"/>
      </w:pPr>
    </w:p>
    <w:p>
      <w:pPr>
        <w:pStyle w:val="2"/>
        <w:ind w:left="808"/>
        <w:outlineLvl w:val="0"/>
      </w:pPr>
    </w:p>
    <w:p>
      <w:pPr>
        <w:pStyle w:val="2"/>
        <w:ind w:left="808"/>
        <w:outlineLvl w:val="0"/>
      </w:pPr>
    </w:p>
    <w:p>
      <w:pPr>
        <w:pStyle w:val="2"/>
        <w:ind w:left="808"/>
        <w:outlineLvl w:val="0"/>
      </w:pPr>
    </w:p>
    <w:p>
      <w:pPr>
        <w:pStyle w:val="2"/>
        <w:ind w:left="808"/>
        <w:outlineLvl w:val="0"/>
      </w:pPr>
    </w:p>
    <w:p>
      <w:pPr>
        <w:pStyle w:val="2"/>
        <w:ind w:left="808"/>
        <w:outlineLvl w:val="0"/>
      </w:pPr>
    </w:p>
    <w:p>
      <w:pPr>
        <w:pStyle w:val="2"/>
        <w:ind w:left="0" w:leftChars="0" w:firstLine="0" w:firstLineChars="0"/>
        <w:outlineLvl w:val="0"/>
      </w:pPr>
    </w:p>
    <w:p>
      <w:pPr>
        <w:pStyle w:val="2"/>
        <w:ind w:left="808"/>
        <w:outlineLvl w:val="0"/>
      </w:pPr>
    </w:p>
    <w:p>
      <w:pPr>
        <w:pStyle w:val="2"/>
        <w:ind w:left="808"/>
        <w:outlineLvl w:val="0"/>
      </w:pPr>
    </w:p>
    <w:p>
      <w:pPr>
        <w:pStyle w:val="2"/>
        <w:ind w:left="0" w:leftChars="0" w:firstLine="0" w:firstLineChars="0"/>
        <w:outlineLvl w:val="0"/>
      </w:pPr>
    </w:p>
    <w:p>
      <w:pPr>
        <w:pStyle w:val="2"/>
        <w:ind w:left="0" w:leftChars="0" w:firstLine="0" w:firstLineChars="0"/>
        <w:outlineLvl w:val="0"/>
      </w:pPr>
    </w:p>
    <w:p>
      <w:pPr>
        <w:pStyle w:val="2"/>
        <w:numPr>
          <w:ilvl w:val="0"/>
          <w:numId w:val="4"/>
        </w:numPr>
        <w:ind w:leftChars="150" w:right="0" w:rightChars="0"/>
        <w:outlineLvl w:val="0"/>
      </w:pPr>
      <w:r>
        <w:rPr>
          <w:spacing w:val="-4"/>
        </w:rPr>
        <w:t xml:space="preserve"> </w:t>
      </w:r>
      <w:r>
        <w:t>ЗАДАНИЕ</w:t>
      </w:r>
      <w:r>
        <w:rPr>
          <w:spacing w:val="-4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КУРСОВУЮ</w:t>
      </w:r>
      <w:r>
        <w:rPr>
          <w:spacing w:val="-3"/>
        </w:rPr>
        <w:t xml:space="preserve"> </w:t>
      </w:r>
      <w:r>
        <w:rPr>
          <w:spacing w:val="-2"/>
        </w:rPr>
        <w:t>РАБОТУ</w:t>
      </w:r>
      <w:bookmarkEnd w:id="2"/>
    </w:p>
    <w:p>
      <w:pPr>
        <w:pStyle w:val="6"/>
        <w:spacing w:before="255"/>
        <w:ind w:right="103" w:firstLine="707"/>
        <w:jc w:val="both"/>
      </w:pPr>
      <w:r>
        <w:t>Овладеть практическими навыками проектирования и разработки законченного, отлаженного и протестированного программного продукта с использованием языка высокого уровня С++,</w:t>
      </w:r>
      <w:r>
        <w:rPr>
          <w:rFonts w:hint="default"/>
          <w:lang w:val="ru-RU"/>
        </w:rPr>
        <w:t xml:space="preserve"> </w:t>
      </w:r>
      <w:r>
        <w:t>овладеть практическими навыками проектирования и разработки законченного, отлаженного и протестированного программного продукта с использованием языка высокого уровня</w:t>
      </w:r>
      <w:r>
        <w:rPr>
          <w:spacing w:val="-18"/>
        </w:rPr>
        <w:t xml:space="preserve"> </w:t>
      </w:r>
      <w:r>
        <w:t>С++[1].</w:t>
      </w:r>
      <w:r>
        <w:rPr>
          <w:spacing w:val="-17"/>
        </w:rPr>
        <w:t xml:space="preserve"> </w:t>
      </w:r>
      <w:r>
        <w:t xml:space="preserve">Разработать </w:t>
      </w:r>
      <w:r>
        <w:rPr>
          <w:lang w:val="ru-RU"/>
        </w:rPr>
        <w:t>видеоплеер</w:t>
      </w:r>
      <w:r>
        <w:t xml:space="preserve"> с использование среды разработки Qt. Вот несколько общих целей, которые могут быть установлены для освоения ООП:</w:t>
      </w:r>
    </w:p>
    <w:p>
      <w:pPr>
        <w:pStyle w:val="6"/>
        <w:spacing w:line="321" w:lineRule="exact"/>
        <w:ind w:left="808"/>
        <w:jc w:val="both"/>
      </w:pPr>
      <w:r>
        <w:t>Понимание</w:t>
      </w:r>
      <w:r>
        <w:rPr>
          <w:spacing w:val="-8"/>
        </w:rPr>
        <w:t xml:space="preserve"> </w:t>
      </w:r>
      <w:r>
        <w:rPr>
          <w:spacing w:val="-8"/>
          <w:lang w:val="ru-RU"/>
        </w:rPr>
        <w:t>о</w:t>
      </w:r>
      <w:r>
        <w:t>сновных</w:t>
      </w:r>
      <w:r>
        <w:rPr>
          <w:spacing w:val="-8"/>
        </w:rPr>
        <w:t xml:space="preserve"> </w:t>
      </w:r>
      <w:r>
        <w:rPr>
          <w:spacing w:val="-8"/>
          <w:lang w:val="ru-RU"/>
        </w:rPr>
        <w:t>п</w:t>
      </w:r>
      <w:r>
        <w:t>ринципов</w:t>
      </w:r>
      <w:r>
        <w:rPr>
          <w:spacing w:val="-7"/>
        </w:rPr>
        <w:t xml:space="preserve"> </w:t>
      </w:r>
      <w:r>
        <w:rPr>
          <w:spacing w:val="-4"/>
        </w:rPr>
        <w:t>ООП:</w:t>
      </w:r>
    </w:p>
    <w:p>
      <w:pPr>
        <w:pStyle w:val="6"/>
        <w:ind w:right="103" w:firstLine="707"/>
        <w:jc w:val="both"/>
      </w:pPr>
      <w:r>
        <w:t>Цель: Освоить базовые концепции ООП, такие как инкапсуляция, наследование и полиморфизм. Почему это важно: Это обеспечит более глубокое понимание организации кода и его взаимодействия.</w:t>
      </w:r>
    </w:p>
    <w:p>
      <w:pPr>
        <w:pStyle w:val="6"/>
        <w:spacing w:before="1" w:line="322" w:lineRule="exact"/>
        <w:ind w:left="808"/>
        <w:jc w:val="both"/>
      </w:pPr>
      <w:r>
        <w:t>Навыки</w:t>
      </w:r>
      <w:r>
        <w:rPr>
          <w:spacing w:val="-7"/>
        </w:rPr>
        <w:t xml:space="preserve"> </w:t>
      </w:r>
      <w:r>
        <w:rPr>
          <w:spacing w:val="-7"/>
          <w:lang w:val="ru-RU"/>
        </w:rPr>
        <w:t>п</w:t>
      </w:r>
      <w:r>
        <w:t>роектирования</w:t>
      </w:r>
      <w:r>
        <w:rPr>
          <w:spacing w:val="-5"/>
        </w:rPr>
        <w:t xml:space="preserve"> </w:t>
      </w:r>
      <w:r>
        <w:rPr>
          <w:spacing w:val="-5"/>
          <w:lang w:val="ru-RU"/>
        </w:rPr>
        <w:t>к</w:t>
      </w:r>
      <w:r>
        <w:t>лассов</w:t>
      </w:r>
      <w:r>
        <w:rPr>
          <w:spacing w:val="-6"/>
        </w:rPr>
        <w:t xml:space="preserve"> </w:t>
      </w:r>
      <w:r>
        <w:rPr>
          <w:spacing w:val="-6"/>
          <w:lang w:val="ru-RU"/>
        </w:rPr>
        <w:t>и</w:t>
      </w:r>
      <w:r>
        <w:rPr>
          <w:rFonts w:hint="default"/>
          <w:spacing w:val="-6"/>
          <w:lang w:val="ru-RU"/>
        </w:rPr>
        <w:t xml:space="preserve"> о</w:t>
      </w:r>
      <w:r>
        <w:rPr>
          <w:spacing w:val="-2"/>
        </w:rPr>
        <w:t>бъектов:</w:t>
      </w:r>
    </w:p>
    <w:p>
      <w:pPr>
        <w:pStyle w:val="6"/>
        <w:ind w:right="104" w:firstLine="707"/>
        <w:jc w:val="both"/>
      </w:pPr>
      <w:r>
        <w:t xml:space="preserve">Цель: уметь создавать классы и объекты, определять их атрибуты и методы. Почему это важно: это является основой ООП и позволяет структурировать код для более </w:t>
      </w:r>
      <w:r>
        <w:rPr>
          <w:lang w:val="en-US"/>
        </w:rPr>
        <w:t>лёгкого</w:t>
      </w:r>
      <w:r>
        <w:t xml:space="preserve"> понимания и поддержки.</w:t>
      </w:r>
    </w:p>
    <w:p>
      <w:pPr>
        <w:pStyle w:val="6"/>
        <w:spacing w:before="1" w:line="322" w:lineRule="exact"/>
        <w:ind w:left="798"/>
        <w:jc w:val="both"/>
      </w:pPr>
      <w:r>
        <w:t>Применение</w:t>
      </w:r>
      <w:r>
        <w:rPr>
          <w:spacing w:val="-8"/>
        </w:rPr>
        <w:t xml:space="preserve"> </w:t>
      </w:r>
      <w:r>
        <w:rPr>
          <w:spacing w:val="-8"/>
          <w:lang w:val="ru-RU"/>
        </w:rPr>
        <w:t>и</w:t>
      </w:r>
      <w:r>
        <w:rPr>
          <w:spacing w:val="-2"/>
        </w:rPr>
        <w:t>нкапсуляции:</w:t>
      </w:r>
    </w:p>
    <w:p>
      <w:pPr>
        <w:pStyle w:val="6"/>
        <w:ind w:right="106" w:firstLine="707"/>
        <w:jc w:val="both"/>
      </w:pPr>
      <w:r>
        <w:t>Цель: использовать инкапсуляцию для скрытия внутренних деталей реализации классов и предоставления публичного интерфейса. Почему это важно: это способствует безопасности кода и облегчает его сопровождение.</w:t>
      </w:r>
    </w:p>
    <w:p>
      <w:pPr>
        <w:pStyle w:val="6"/>
        <w:ind w:right="103" w:firstLine="698"/>
        <w:jc w:val="both"/>
      </w:pPr>
      <w:r>
        <w:rPr>
          <w:lang w:val="ru-RU"/>
        </w:rPr>
        <w:t>О</w:t>
      </w:r>
      <w:r>
        <w:t>бработк</w:t>
      </w:r>
      <w:r>
        <w:rPr>
          <w:lang w:val="ru-RU"/>
        </w:rPr>
        <w:t>а</w:t>
      </w:r>
      <w:r>
        <w:t xml:space="preserve"> </w:t>
      </w:r>
      <w:r>
        <w:rPr>
          <w:lang w:val="ru-RU"/>
        </w:rPr>
        <w:t>н</w:t>
      </w:r>
      <w:r>
        <w:t>аследования:</w:t>
      </w:r>
    </w:p>
    <w:p>
      <w:pPr>
        <w:pStyle w:val="6"/>
        <w:ind w:right="103" w:firstLine="698"/>
        <w:jc w:val="both"/>
      </w:pPr>
      <w:r>
        <w:t xml:space="preserve"> Цель: понимать, как использовать наследование для создания иерархии классов и расширения функциональности.</w:t>
      </w:r>
      <w:r>
        <w:rPr>
          <w:spacing w:val="-12"/>
        </w:rPr>
        <w:t xml:space="preserve"> </w:t>
      </w:r>
      <w:r>
        <w:t>Почему</w:t>
      </w:r>
      <w:r>
        <w:rPr>
          <w:spacing w:val="-17"/>
        </w:rPr>
        <w:t xml:space="preserve"> </w:t>
      </w:r>
      <w:r>
        <w:t>это</w:t>
      </w:r>
      <w:r>
        <w:rPr>
          <w:spacing w:val="-13"/>
        </w:rPr>
        <w:t xml:space="preserve"> </w:t>
      </w:r>
      <w:r>
        <w:t>важно:</w:t>
      </w:r>
      <w:r>
        <w:rPr>
          <w:spacing w:val="-12"/>
        </w:rPr>
        <w:t xml:space="preserve"> </w:t>
      </w:r>
      <w:r>
        <w:t>это</w:t>
      </w:r>
      <w:r>
        <w:rPr>
          <w:spacing w:val="-14"/>
        </w:rPr>
        <w:t xml:space="preserve"> </w:t>
      </w:r>
      <w:r>
        <w:t>позволяет</w:t>
      </w:r>
      <w:r>
        <w:rPr>
          <w:spacing w:val="-13"/>
        </w:rPr>
        <w:t xml:space="preserve"> </w:t>
      </w:r>
      <w:r>
        <w:t>эффективно</w:t>
      </w:r>
      <w:r>
        <w:rPr>
          <w:spacing w:val="-12"/>
        </w:rPr>
        <w:t xml:space="preserve"> </w:t>
      </w:r>
      <w:r>
        <w:t>использовать и пере использовать код.</w:t>
      </w:r>
    </w:p>
    <w:p>
      <w:pPr>
        <w:pStyle w:val="6"/>
        <w:ind w:right="103" w:firstLine="698"/>
        <w:jc w:val="both"/>
      </w:pPr>
      <w:r>
        <w:t xml:space="preserve">Овладение </w:t>
      </w:r>
      <w:r>
        <w:rPr>
          <w:lang w:val="ru-RU"/>
        </w:rPr>
        <w:t>и</w:t>
      </w:r>
      <w:r>
        <w:t xml:space="preserve">сключениями и </w:t>
      </w:r>
      <w:r>
        <w:rPr>
          <w:lang w:val="ru-RU"/>
        </w:rPr>
        <w:t>о</w:t>
      </w:r>
      <w:r>
        <w:t xml:space="preserve">бработкой </w:t>
      </w:r>
      <w:r>
        <w:rPr>
          <w:lang w:val="ru-RU"/>
        </w:rPr>
        <w:t>о</w:t>
      </w:r>
      <w:r>
        <w:t>шибок:</w:t>
      </w:r>
    </w:p>
    <w:p>
      <w:pPr>
        <w:pStyle w:val="6"/>
        <w:ind w:right="103" w:firstLine="698"/>
        <w:jc w:val="both"/>
      </w:pPr>
      <w:r>
        <w:t xml:space="preserve"> Цель: Знание, как обрабатывать</w:t>
      </w:r>
      <w:r>
        <w:rPr>
          <w:spacing w:val="-15"/>
        </w:rPr>
        <w:t xml:space="preserve"> </w:t>
      </w:r>
      <w:r>
        <w:t>исключения</w:t>
      </w:r>
      <w:r>
        <w:rPr>
          <w:spacing w:val="-13"/>
        </w:rPr>
        <w:t xml:space="preserve"> </w:t>
      </w:r>
      <w:r>
        <w:t>и</w:t>
      </w:r>
      <w:r>
        <w:rPr>
          <w:spacing w:val="-14"/>
        </w:rPr>
        <w:t xml:space="preserve"> </w:t>
      </w:r>
      <w:r>
        <w:t>ошибки</w:t>
      </w:r>
      <w:r>
        <w:rPr>
          <w:spacing w:val="-14"/>
        </w:rPr>
        <w:t xml:space="preserve"> </w:t>
      </w:r>
      <w:r>
        <w:t>в</w:t>
      </w:r>
      <w:r>
        <w:rPr>
          <w:spacing w:val="-15"/>
        </w:rPr>
        <w:t xml:space="preserve"> </w:t>
      </w:r>
      <w:r>
        <w:t>объектно-ориентированных</w:t>
      </w:r>
      <w:r>
        <w:rPr>
          <w:spacing w:val="-13"/>
        </w:rPr>
        <w:t xml:space="preserve"> </w:t>
      </w:r>
      <w:r>
        <w:t xml:space="preserve">программах. Почему это важно: это повышает устойчивость программы к ошибкам и улучшает </w:t>
      </w:r>
      <w:r>
        <w:rPr>
          <w:lang w:val="en-US"/>
        </w:rPr>
        <w:t>её</w:t>
      </w:r>
      <w:r>
        <w:t xml:space="preserve"> отказоустойчивость.</w:t>
      </w:r>
    </w:p>
    <w:p>
      <w:pPr>
        <w:pStyle w:val="6"/>
        <w:spacing w:line="321" w:lineRule="exact"/>
        <w:ind w:left="808"/>
        <w:jc w:val="both"/>
      </w:pPr>
      <w:r>
        <w:t>Преимущество</w:t>
      </w:r>
      <w:r>
        <w:rPr>
          <w:spacing w:val="-7"/>
        </w:rPr>
        <w:t xml:space="preserve"> </w:t>
      </w:r>
      <w:r>
        <w:rPr>
          <w:spacing w:val="-5"/>
        </w:rPr>
        <w:t>Qt:</w:t>
      </w:r>
    </w:p>
    <w:p>
      <w:pPr>
        <w:pStyle w:val="6"/>
        <w:spacing w:before="1"/>
        <w:ind w:right="108" w:firstLine="707"/>
        <w:jc w:val="both"/>
      </w:pPr>
      <w:r>
        <w:rPr>
          <w:highlight w:val="yellow"/>
        </w:rPr>
        <w:t>Простота использования:</w:t>
      </w:r>
      <w:r>
        <w:t xml:space="preserve"> Qt имеет хорошо документированную структуру, прост в освоении и имеет простую, однородную структуру.</w:t>
      </w:r>
    </w:p>
    <w:p>
      <w:pPr>
        <w:pStyle w:val="6"/>
        <w:spacing w:before="74"/>
        <w:ind w:right="103" w:firstLine="707"/>
        <w:jc w:val="both"/>
      </w:pPr>
      <w:r>
        <w:t>Qt</w:t>
      </w:r>
      <w:r>
        <w:rPr>
          <w:rFonts w:hint="default"/>
          <w:lang w:val="en-US"/>
        </w:rPr>
        <w:t xml:space="preserve"> - </w:t>
      </w:r>
      <w:r>
        <w:t>это кроссплатформенный фреймворк для разработки приложений на C++. Он предоставляет разработчикам множество инструментов и библиотек для создания графического интерфейса пользователя, работы с сетью, базами данных, мультимедиа и многого другого. Ниже перечислены некоторые преимущества Qt:</w:t>
      </w:r>
    </w:p>
    <w:p>
      <w:pPr>
        <w:pStyle w:val="6"/>
        <w:spacing w:before="1"/>
        <w:ind w:right="103" w:firstLine="707"/>
        <w:jc w:val="both"/>
      </w:pPr>
      <w:r>
        <w:t>Кроссплатформенность: Qt позволяет создавать приложения, которые могут работать на различных операционных системах, таких как Windows, macOS, Linux, Android и iOS. Это упрощает разработку и позволяет достичь большей аудитории.</w:t>
      </w:r>
    </w:p>
    <w:p>
      <w:pPr>
        <w:pStyle w:val="6"/>
        <w:spacing w:before="1"/>
        <w:ind w:right="101" w:firstLine="707"/>
        <w:jc w:val="both"/>
      </w:pPr>
      <w:r>
        <w:t xml:space="preserve">Мощный графический интерфейс: Qt предоставляет разработчикам множество инструментов для создания красивых и функциональных пользовательских интерфейсов. Он также поддерживает множество стилей и тем оформления, что позволяет создавать приложения с различным дизайном. В целом, использование Qt в C++ </w:t>
      </w:r>
      <w:r>
        <w:rPr>
          <w:lang w:val="ru-RU"/>
        </w:rPr>
        <w:t>даёт</w:t>
      </w:r>
      <w:r>
        <w:t xml:space="preserve"> много преимуществ для разработчиков, которые хотят создавать кроссплатформенные приложения с графическим пользовательским интерфейсом. Это мощный и гибкий инструмент, который можно использовать в широком спектре приложений, от настольных и мобильных приложений до специализированного оборудования и встроенных </w:t>
      </w:r>
      <w:r>
        <w:rPr>
          <w:spacing w:val="-2"/>
        </w:rPr>
        <w:t>систем.</w:t>
      </w:r>
    </w:p>
    <w:p>
      <w:pPr>
        <w:pStyle w:val="6"/>
        <w:ind w:right="103" w:firstLine="707"/>
        <w:jc w:val="both"/>
      </w:pPr>
      <w:r>
        <w:t>Богатая функциональность: Qt предоставляет множество библиотек и инструментов для работы с сетью, базами данных, мультимедиа, графикой и многим другим. Это позволяет разработчикам создавать приложения с различными функциями и возможностями.</w:t>
      </w:r>
    </w:p>
    <w:p>
      <w:pPr>
        <w:pStyle w:val="6"/>
        <w:spacing w:before="1"/>
        <w:ind w:right="104" w:firstLine="707"/>
        <w:jc w:val="both"/>
      </w:pPr>
      <w:r>
        <w:t>Открытый исходный код: Qt является свободным и открытым фреймворком, что позволяет разработчикам использовать его бесплатно и вносить свои изменения в исходный код.</w:t>
      </w:r>
    </w:p>
    <w:p>
      <w:pPr>
        <w:pStyle w:val="6"/>
        <w:spacing w:before="1"/>
        <w:ind w:right="102" w:firstLine="707"/>
        <w:jc w:val="both"/>
      </w:pPr>
      <w:r>
        <w:t>Широкое сообщество: Qt имеет большое сообщество разработчиков, которые создают и поддерживают множество библиотек и инструментов для Qt.</w:t>
      </w:r>
      <w:r>
        <w:rPr>
          <w:spacing w:val="-2"/>
        </w:rPr>
        <w:t xml:space="preserve"> </w:t>
      </w:r>
      <w:r>
        <w:t>Это</w:t>
      </w:r>
      <w:r>
        <w:rPr>
          <w:spacing w:val="-4"/>
        </w:rPr>
        <w:t xml:space="preserve"> </w:t>
      </w:r>
      <w:r>
        <w:t>позволяет</w:t>
      </w:r>
      <w:r>
        <w:rPr>
          <w:spacing w:val="-2"/>
        </w:rPr>
        <w:t xml:space="preserve"> </w:t>
      </w:r>
      <w:r>
        <w:t>разработчикам</w:t>
      </w:r>
      <w:r>
        <w:rPr>
          <w:spacing w:val="-3"/>
        </w:rPr>
        <w:t xml:space="preserve"> </w:t>
      </w:r>
      <w:r>
        <w:t>быстро</w:t>
      </w:r>
      <w:r>
        <w:rPr>
          <w:spacing w:val="-2"/>
        </w:rPr>
        <w:t xml:space="preserve"> </w:t>
      </w:r>
      <w:r>
        <w:t>находить</w:t>
      </w:r>
      <w:r>
        <w:rPr>
          <w:spacing w:val="-4"/>
        </w:rPr>
        <w:t xml:space="preserve"> </w:t>
      </w:r>
      <w:r>
        <w:t>решения</w:t>
      </w:r>
      <w:r>
        <w:rPr>
          <w:spacing w:val="-2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своих</w:t>
      </w:r>
      <w:r>
        <w:rPr>
          <w:spacing w:val="-2"/>
        </w:rPr>
        <w:t xml:space="preserve"> </w:t>
      </w:r>
      <w:r>
        <w:t>проблем и получать поддержку от других разработчиков.</w:t>
      </w:r>
    </w:p>
    <w:p>
      <w:pPr>
        <w:spacing w:after="0"/>
        <w:jc w:val="both"/>
      </w:pPr>
    </w:p>
    <w:p>
      <w:pPr>
        <w:spacing w:after="0"/>
        <w:jc w:val="both"/>
        <w:sectPr>
          <w:footerReference r:id="rId5" w:type="default"/>
          <w:pgSz w:w="11910" w:h="16840"/>
          <w:pgMar w:top="1134" w:right="850" w:bottom="1531" w:left="1701" w:header="720" w:footer="720" w:gutter="0"/>
          <w:cols w:space="0" w:num="1"/>
          <w:rtlGutter w:val="0"/>
          <w:docGrid w:linePitch="0" w:charSpace="0"/>
        </w:sectPr>
      </w:pPr>
    </w:p>
    <w:p>
      <w:pPr>
        <w:pStyle w:val="2"/>
        <w:numPr>
          <w:ilvl w:val="0"/>
          <w:numId w:val="5"/>
        </w:numPr>
        <w:tabs>
          <w:tab w:val="left" w:pos="1090"/>
        </w:tabs>
        <w:spacing w:before="74" w:after="0" w:line="240" w:lineRule="auto"/>
        <w:ind w:left="1089" w:right="0" w:hanging="282"/>
        <w:jc w:val="left"/>
        <w:outlineLvl w:val="0"/>
      </w:pPr>
      <w:bookmarkStart w:id="3" w:name="_Toc28891"/>
      <w:r>
        <w:t>ОБЗОР</w:t>
      </w:r>
      <w:r>
        <w:rPr>
          <w:spacing w:val="-3"/>
        </w:rPr>
        <w:t xml:space="preserve"> </w:t>
      </w:r>
      <w:r>
        <w:rPr>
          <w:spacing w:val="-2"/>
        </w:rPr>
        <w:t>ЛИТЕРАТУРЫ</w:t>
      </w:r>
      <w:bookmarkEnd w:id="3"/>
    </w:p>
    <w:p>
      <w:pPr>
        <w:ind w:left="0" w:leftChars="0" w:firstLine="439" w:firstLineChars="157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Перед началом разработки следовало ознакомиться с основными концепциями и инструментами Qt C++, такими как сигналы и слоты, система событий, элементы управления интерфейса пользователя (QWidget, QLabel, QPushButton и т. д.), а также основами работы с мультимедийными данными.</w:t>
      </w:r>
    </w:p>
    <w:p>
      <w:pPr>
        <w:ind w:left="0" w:leftChars="0" w:firstLine="439" w:firstLineChars="157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Ключевым этапом является изучение классов, ответственных за мультимедийное воспроизведение, таких как QMediaPlayer. Необходимо </w:t>
      </w:r>
      <w:r>
        <w:rPr>
          <w:rFonts w:hint="default"/>
          <w:sz w:val="28"/>
          <w:szCs w:val="28"/>
          <w:lang w:val="ru-RU"/>
        </w:rPr>
        <w:t>углублённое</w:t>
      </w:r>
      <w:r>
        <w:rPr>
          <w:rFonts w:hint="default"/>
          <w:sz w:val="28"/>
          <w:szCs w:val="28"/>
        </w:rPr>
        <w:t xml:space="preserve"> понимание основных функций этих классов, возможностей настройки воспроизведения, обработки событий и управления медиаресурсами.</w:t>
      </w:r>
    </w:p>
    <w:p>
      <w:pPr>
        <w:ind w:left="0" w:leftChars="0" w:firstLine="439" w:firstLineChars="157"/>
        <w:rPr>
          <w:rFonts w:hint="default"/>
          <w:sz w:val="28"/>
          <w:szCs w:val="28"/>
          <w:highlight w:val="none"/>
        </w:rPr>
      </w:pPr>
      <w:r>
        <w:rPr>
          <w:rFonts w:hint="default"/>
          <w:sz w:val="28"/>
          <w:szCs w:val="28"/>
        </w:rPr>
        <w:t xml:space="preserve">Важным аспектом является анализ документации по работе с видео- и аудиокодеками с целью обеспечения поддержки требуемых форматов. Кроме того, рекомендуется ознакомиться с образцами кода, демонстрирующими </w:t>
      </w:r>
      <w:r>
        <w:rPr>
          <w:rFonts w:hint="default"/>
          <w:sz w:val="28"/>
          <w:szCs w:val="28"/>
          <w:highlight w:val="none"/>
        </w:rPr>
        <w:t>создание пользовательского интерфейса видеоплеера с использованием Qt, для усвоения эффективных методов интеграции компонентов и обеспечения удобства использования приложения.</w:t>
      </w:r>
    </w:p>
    <w:p>
      <w:pPr>
        <w:ind w:left="0" w:leftChars="0" w:firstLine="439" w:firstLineChars="157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  <w:lang w:val="ru-RU"/>
        </w:rPr>
        <w:t>Д</w:t>
      </w:r>
      <w:r>
        <w:rPr>
          <w:sz w:val="28"/>
          <w:szCs w:val="28"/>
          <w:highlight w:val="none"/>
        </w:rPr>
        <w:t>окументаци</w:t>
      </w:r>
      <w:r>
        <w:rPr>
          <w:sz w:val="28"/>
          <w:szCs w:val="28"/>
          <w:highlight w:val="none"/>
          <w:lang w:val="ru-RU"/>
        </w:rPr>
        <w:t>я</w:t>
      </w:r>
      <w:r>
        <w:rPr>
          <w:sz w:val="28"/>
          <w:szCs w:val="28"/>
          <w:highlight w:val="none"/>
        </w:rPr>
        <w:t xml:space="preserve"> Qt:</w:t>
      </w:r>
    </w:p>
    <w:p>
      <w:pPr>
        <w:ind w:left="0" w:leftChars="0" w:firstLine="439" w:firstLineChars="157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>Руководства и Введение в Qt:</w:t>
      </w:r>
    </w:p>
    <w:p>
      <w:pPr>
        <w:ind w:left="0" w:leftChars="0" w:firstLine="439" w:firstLineChars="157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>Getting Started</w:t>
      </w:r>
      <w:r>
        <w:rPr>
          <w:rFonts w:hint="default"/>
          <w:sz w:val="28"/>
          <w:szCs w:val="28"/>
          <w:highlight w:val="none"/>
          <w:lang w:val="en-US"/>
        </w:rPr>
        <w:t xml:space="preserve"> with Qt</w:t>
      </w:r>
      <w:r>
        <w:rPr>
          <w:sz w:val="28"/>
          <w:szCs w:val="28"/>
          <w:highlight w:val="none"/>
        </w:rPr>
        <w:t>: Раздел "Getting Started" в документации</w:t>
      </w:r>
      <w:r>
        <w:rPr>
          <w:rFonts w:hint="default"/>
          <w:sz w:val="28"/>
          <w:szCs w:val="28"/>
          <w:highlight w:val="none"/>
          <w:lang w:val="ru-RU"/>
        </w:rPr>
        <w:t xml:space="preserve"> </w:t>
      </w:r>
      <w:r>
        <w:rPr>
          <w:sz w:val="28"/>
          <w:szCs w:val="28"/>
          <w:highlight w:val="none"/>
        </w:rPr>
        <w:t>предоставляет</w:t>
      </w:r>
      <w:r>
        <w:rPr>
          <w:sz w:val="28"/>
          <w:szCs w:val="28"/>
          <w:highlight w:val="none"/>
          <w:lang w:val="ru-RU"/>
        </w:rPr>
        <w:t>ся</w:t>
      </w:r>
      <w:r>
        <w:rPr>
          <w:sz w:val="28"/>
          <w:szCs w:val="28"/>
          <w:highlight w:val="none"/>
        </w:rPr>
        <w:t xml:space="preserve"> информаци</w:t>
      </w:r>
      <w:r>
        <w:rPr>
          <w:sz w:val="28"/>
          <w:szCs w:val="28"/>
          <w:highlight w:val="none"/>
          <w:lang w:val="ru-RU"/>
        </w:rPr>
        <w:t>я</w:t>
      </w:r>
      <w:r>
        <w:rPr>
          <w:sz w:val="28"/>
          <w:szCs w:val="28"/>
          <w:highlight w:val="none"/>
        </w:rPr>
        <w:t xml:space="preserve"> о том, как установить Qt, настроить среду разработки и создать простое приложение.</w:t>
      </w:r>
    </w:p>
    <w:p>
      <w:pPr>
        <w:ind w:left="0" w:leftChars="0" w:firstLine="439" w:firstLineChars="157"/>
        <w:rPr>
          <w:sz w:val="28"/>
          <w:szCs w:val="28"/>
          <w:highlight w:val="none"/>
        </w:rPr>
      </w:pPr>
      <w:r>
        <w:rPr>
          <w:rFonts w:hint="default"/>
          <w:sz w:val="28"/>
          <w:szCs w:val="28"/>
          <w:highlight w:val="none"/>
          <w:lang w:val="en-US"/>
        </w:rPr>
        <w:t xml:space="preserve">Qt Multimedia </w:t>
      </w:r>
      <w:r>
        <w:rPr>
          <w:rFonts w:hint="default"/>
          <w:sz w:val="28"/>
          <w:szCs w:val="28"/>
          <w:highlight w:val="none"/>
        </w:rPr>
        <w:t>Example</w:t>
      </w:r>
      <w:r>
        <w:rPr>
          <w:rFonts w:hint="default"/>
          <w:sz w:val="28"/>
          <w:szCs w:val="28"/>
          <w:highlight w:val="none"/>
          <w:lang w:val="en-US"/>
        </w:rPr>
        <w:t xml:space="preserve">: </w:t>
      </w:r>
      <w:r>
        <w:rPr>
          <w:rFonts w:hint="default"/>
          <w:sz w:val="28"/>
          <w:szCs w:val="28"/>
          <w:highlight w:val="none"/>
          <w:lang w:val="ru-RU"/>
        </w:rPr>
        <w:t>Примеры видео- и аудиоплееров.</w:t>
      </w:r>
      <w:r>
        <w:rPr>
          <w:sz w:val="28"/>
          <w:szCs w:val="28"/>
          <w:highlight w:val="none"/>
        </w:rPr>
        <w:t xml:space="preserve"> </w:t>
      </w:r>
    </w:p>
    <w:p>
      <w:pPr>
        <w:ind w:left="0" w:leftChars="0" w:firstLine="439" w:firstLineChars="157"/>
      </w:pPr>
      <w:r>
        <w:rPr>
          <w:sz w:val="28"/>
          <w:szCs w:val="28"/>
          <w:highlight w:val="none"/>
        </w:rPr>
        <w:t>Overview: Введение в фреймв</w:t>
      </w:r>
      <w:r>
        <w:rPr>
          <w:sz w:val="28"/>
          <w:szCs w:val="28"/>
        </w:rPr>
        <w:t>орк, его основные концепции и принципы.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Создание графического интерфейса: Qt Widgets</w:t>
      </w:r>
      <w:r>
        <w:rPr>
          <w:rFonts w:hint="default"/>
          <w:sz w:val="28"/>
          <w:szCs w:val="28"/>
          <w:lang w:val="en-US"/>
        </w:rPr>
        <w:t>[9]</w:t>
      </w:r>
      <w:r>
        <w:rPr>
          <w:sz w:val="28"/>
          <w:szCs w:val="28"/>
        </w:rPr>
        <w:t>: Информация о виджетах Qt, базовых элементах управления, таких как кнопки, поля ввода и другие</w:t>
      </w:r>
      <w:r>
        <w:t xml:space="preserve">. </w:t>
      </w:r>
    </w:p>
    <w:p>
      <w:pPr>
        <w:pStyle w:val="6"/>
        <w:spacing w:before="1"/>
        <w:ind w:right="104" w:firstLine="707"/>
        <w:jc w:val="both"/>
      </w:pPr>
      <w:r>
        <w:t>Примеры кода и Учебные проекты</w:t>
      </w:r>
      <w:r>
        <w:rPr>
          <w:rFonts w:hint="default"/>
          <w:lang w:val="en-US"/>
        </w:rPr>
        <w:t>[7]</w:t>
      </w:r>
      <w:r>
        <w:t>:</w:t>
      </w:r>
      <w:r>
        <w:rPr>
          <w:rFonts w:hint="default"/>
          <w:lang w:val="en-US"/>
        </w:rPr>
        <w:t xml:space="preserve"> </w:t>
      </w:r>
      <w:r>
        <w:t>Qt Examples: Обширный набор примеров</w:t>
      </w:r>
      <w:r>
        <w:rPr>
          <w:spacing w:val="-8"/>
        </w:rPr>
        <w:t xml:space="preserve"> </w:t>
      </w:r>
      <w:r>
        <w:t>кода</w:t>
      </w:r>
      <w:r>
        <w:rPr>
          <w:spacing w:val="-8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различных</w:t>
      </w:r>
      <w:r>
        <w:rPr>
          <w:spacing w:val="-5"/>
        </w:rPr>
        <w:t xml:space="preserve"> </w:t>
      </w:r>
      <w:r>
        <w:t>компонентов</w:t>
      </w:r>
      <w:r>
        <w:rPr>
          <w:spacing w:val="-6"/>
        </w:rPr>
        <w:t xml:space="preserve"> </w:t>
      </w:r>
      <w:r>
        <w:t>Qt.Qt</w:t>
      </w:r>
      <w:r>
        <w:rPr>
          <w:spacing w:val="-5"/>
        </w:rPr>
        <w:t xml:space="preserve"> </w:t>
      </w:r>
      <w:r>
        <w:t>Tutorials:</w:t>
      </w:r>
      <w:r>
        <w:rPr>
          <w:spacing w:val="-7"/>
        </w:rPr>
        <w:t xml:space="preserve"> </w:t>
      </w:r>
      <w:r>
        <w:t>Учебные</w:t>
      </w:r>
      <w:r>
        <w:rPr>
          <w:spacing w:val="-6"/>
        </w:rPr>
        <w:t xml:space="preserve"> </w:t>
      </w:r>
      <w:r>
        <w:t>проекты</w:t>
      </w:r>
      <w:r>
        <w:rPr>
          <w:spacing w:val="-8"/>
        </w:rPr>
        <w:t xml:space="preserve"> </w:t>
      </w:r>
      <w:r>
        <w:t>и туториалы, позволяющие освоить различные аспекты фреймворка.</w:t>
      </w:r>
    </w:p>
    <w:p>
      <w:pPr>
        <w:pStyle w:val="6"/>
        <w:spacing w:before="1"/>
        <w:ind w:right="104" w:firstLine="707"/>
        <w:jc w:val="both"/>
        <w:rPr>
          <w:rFonts w:hint="default"/>
          <w:lang w:val="ru-RU"/>
        </w:rPr>
      </w:pPr>
    </w:p>
    <w:p>
      <w:pPr>
        <w:pStyle w:val="2"/>
        <w:keepNext w:val="0"/>
        <w:keepLines w:val="0"/>
        <w:pageBreakBefore w:val="0"/>
        <w:widowControl w:val="0"/>
        <w:numPr>
          <w:ilvl w:val="1"/>
          <w:numId w:val="5"/>
        </w:numPr>
        <w:tabs>
          <w:tab w:val="left" w:pos="1231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after="0" w:line="240" w:lineRule="auto"/>
        <w:ind w:left="100" w:right="2041" w:firstLine="707"/>
        <w:jc w:val="left"/>
        <w:textAlignment w:val="auto"/>
      </w:pPr>
      <w:bookmarkStart w:id="4" w:name="_Toc18373"/>
      <w:bookmarkStart w:id="5" w:name="_Toc28726"/>
      <w:r>
        <w:t>ОБЗОР</w:t>
      </w:r>
      <w:r>
        <w:rPr>
          <w:spacing w:val="-9"/>
        </w:rPr>
        <w:t xml:space="preserve"> </w:t>
      </w:r>
      <w:r>
        <w:t>МЕТОДОВ</w:t>
      </w:r>
      <w:r>
        <w:rPr>
          <w:spacing w:val="-11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АЛГОРИТМОВ</w:t>
      </w:r>
      <w:r>
        <w:rPr>
          <w:spacing w:val="-8"/>
        </w:rPr>
        <w:t xml:space="preserve"> </w:t>
      </w:r>
      <w:r>
        <w:t>РЕШЕНИЯ ПОСТАВЛЕННОЙ ЗАДАЧИ</w:t>
      </w:r>
      <w:bookmarkEnd w:id="4"/>
      <w:bookmarkEnd w:id="5"/>
    </w:p>
    <w:p>
      <w:pPr>
        <w:spacing w:after="0"/>
        <w:jc w:val="both"/>
      </w:pPr>
    </w:p>
    <w:p>
      <w:pPr>
        <w:spacing w:after="0"/>
        <w:ind w:left="0" w:leftChars="0" w:firstLine="879" w:firstLineChars="314"/>
        <w:jc w:val="both"/>
        <w:rPr>
          <w:rFonts w:hint="default" w:ascii="Times New Roman" w:hAnsi="Times New Roman" w:eastAsia="Times New Roman"/>
          <w:color w:val="000000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rtl w:val="0"/>
        </w:rPr>
        <w:t>В ходе разработки программы были задействованы разнообразные возможности языка программирования C++, которые будут подробно рассмотрены далее. Для решения поставленной задачи был выбран язык программирования C++ и применена методология объектно-ориентированного программирования [4].</w:t>
      </w:r>
    </w:p>
    <w:p>
      <w:pPr>
        <w:spacing w:after="0"/>
        <w:ind w:left="0" w:leftChars="0" w:firstLine="879" w:firstLineChars="314"/>
        <w:jc w:val="both"/>
      </w:pPr>
      <w:r>
        <w:rPr>
          <w:rFonts w:hint="default" w:ascii="Times New Roman" w:hAnsi="Times New Roman" w:eastAsia="Times New Roman"/>
          <w:color w:val="000000"/>
          <w:sz w:val="28"/>
          <w:szCs w:val="28"/>
          <w:rtl w:val="0"/>
        </w:rPr>
        <w:t>Программа включает в себя механизм обработки исключительных ситуаций. Этот механизм предназначен для описания реакции программы на возможные ошибки, которые могут возникнуть в процессе её выполнения и привести к невозможности или бессмысленности дальнейшей обработки основного алгоритма программы [5].</w:t>
      </w:r>
    </w:p>
    <w:p>
      <w:pPr>
        <w:spacing w:after="0"/>
        <w:ind w:left="0" w:leftChars="0" w:firstLine="879" w:firstLineChars="314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Касательно интерфейса пользователя, в коде создаются элементы управления, такие как кнопки воспроизведения, паузы, остановки, перемотки и отображения плейлиста. Дополнительно проведена настройка стилей и расположения элементов интерфейса для улучшения пользовательского опыта.</w:t>
      </w:r>
    </w:p>
    <w:p>
      <w:pPr>
        <w:ind w:left="0" w:leftChars="0" w:firstLine="879" w:firstLineChars="314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В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/>
          <w:sz w:val="28"/>
          <w:szCs w:val="28"/>
        </w:rPr>
        <w:t>области мультимедийной обработки использован класс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/>
          <w:sz w:val="28"/>
          <w:szCs w:val="28"/>
        </w:rPr>
        <w:t>QMediaPlayer для эффективного управления воспроизведением видео. Реализована обработка видео- и аудиокодеков, обеспечивающая поддержку различных форматов мультимедийных файлов. Также предусмотрен механизм обработки исключительных ситуаций для управления ошибками в процессе выполнения программы.</w:t>
      </w:r>
    </w:p>
    <w:p>
      <w:pPr>
        <w:spacing w:after="0"/>
        <w:ind w:left="0" w:leftChars="0" w:firstLine="879" w:firstLineChars="314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Относительно настройки воспроизведения, реализован слайдер для регулировки скорости воспроизведения, а также механизмы управления громкостью и перемоткой видео </w:t>
      </w:r>
      <w:r>
        <w:rPr>
          <w:rFonts w:hint="default"/>
          <w:sz w:val="28"/>
          <w:szCs w:val="28"/>
          <w:lang w:val="ru-RU"/>
        </w:rPr>
        <w:t>вперёд</w:t>
      </w:r>
      <w:r>
        <w:rPr>
          <w:rFonts w:hint="default"/>
          <w:sz w:val="28"/>
          <w:szCs w:val="28"/>
        </w:rPr>
        <w:t xml:space="preserve"> и назад.</w:t>
      </w:r>
    </w:p>
    <w:p>
      <w:pPr>
        <w:spacing w:after="0"/>
        <w:ind w:left="0" w:leftChars="0" w:firstLine="879" w:firstLineChars="314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В сфере работы с плейлистом создан и настроен плейлист для хранения и управления списком видеофайлов. Реализованы функции загрузки и сохранения плейлиста с использованием диалоговых окон для выбора файла.</w:t>
      </w:r>
    </w:p>
    <w:p>
      <w:pPr>
        <w:spacing w:after="0"/>
        <w:ind w:left="0" w:leftChars="0" w:firstLine="879" w:firstLineChars="314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Система сохранения и восстановления состояния позволяет сохранять текущее состояние видеоплеера, включая последний открытый файл и его позицию, с последующим восстановлением при повторном запуске программы.</w:t>
      </w:r>
    </w:p>
    <w:p>
      <w:pPr>
        <w:spacing w:after="0"/>
        <w:jc w:val="both"/>
      </w:pPr>
    </w:p>
    <w:p>
      <w:pPr>
        <w:spacing w:after="0"/>
        <w:jc w:val="both"/>
      </w:pPr>
    </w:p>
    <w:p>
      <w:pPr>
        <w:spacing w:after="0"/>
        <w:jc w:val="both"/>
      </w:pPr>
    </w:p>
    <w:p>
      <w:pPr>
        <w:spacing w:after="0"/>
        <w:jc w:val="both"/>
      </w:pPr>
    </w:p>
    <w:p>
      <w:pPr>
        <w:spacing w:after="0"/>
        <w:jc w:val="both"/>
      </w:pPr>
    </w:p>
    <w:p>
      <w:pPr>
        <w:spacing w:after="0"/>
        <w:jc w:val="both"/>
      </w:pPr>
    </w:p>
    <w:p>
      <w:pPr>
        <w:spacing w:after="0"/>
        <w:jc w:val="both"/>
      </w:pPr>
    </w:p>
    <w:p>
      <w:pPr>
        <w:spacing w:after="0"/>
        <w:jc w:val="both"/>
      </w:pPr>
    </w:p>
    <w:p>
      <w:pPr>
        <w:spacing w:after="0"/>
        <w:jc w:val="both"/>
      </w:pPr>
    </w:p>
    <w:p>
      <w:pPr>
        <w:spacing w:after="0"/>
        <w:jc w:val="both"/>
      </w:pPr>
    </w:p>
    <w:p>
      <w:pPr>
        <w:spacing w:after="0"/>
        <w:jc w:val="both"/>
      </w:pPr>
    </w:p>
    <w:p>
      <w:pPr>
        <w:spacing w:after="0"/>
        <w:jc w:val="both"/>
      </w:pPr>
    </w:p>
    <w:p>
      <w:pPr>
        <w:spacing w:after="0"/>
        <w:jc w:val="both"/>
      </w:pPr>
    </w:p>
    <w:p>
      <w:pPr>
        <w:spacing w:after="0"/>
        <w:jc w:val="both"/>
      </w:pPr>
    </w:p>
    <w:p>
      <w:pPr>
        <w:spacing w:after="0"/>
        <w:jc w:val="both"/>
      </w:pPr>
    </w:p>
    <w:p>
      <w:pPr>
        <w:spacing w:after="0"/>
        <w:jc w:val="both"/>
      </w:pPr>
    </w:p>
    <w:p>
      <w:pPr>
        <w:spacing w:after="0"/>
        <w:jc w:val="both"/>
      </w:pPr>
    </w:p>
    <w:p>
      <w:pPr>
        <w:spacing w:after="0"/>
        <w:jc w:val="both"/>
      </w:pPr>
    </w:p>
    <w:p>
      <w:pPr>
        <w:spacing w:after="0"/>
        <w:jc w:val="both"/>
      </w:pPr>
    </w:p>
    <w:p>
      <w:pPr>
        <w:spacing w:after="0"/>
        <w:jc w:val="both"/>
      </w:pPr>
    </w:p>
    <w:p>
      <w:pPr>
        <w:spacing w:after="0"/>
        <w:jc w:val="both"/>
      </w:pPr>
    </w:p>
    <w:p>
      <w:pPr>
        <w:spacing w:after="0"/>
        <w:jc w:val="both"/>
      </w:pPr>
    </w:p>
    <w:p>
      <w:pPr>
        <w:spacing w:after="0"/>
        <w:jc w:val="both"/>
      </w:pPr>
    </w:p>
    <w:p>
      <w:pPr>
        <w:spacing w:after="0"/>
        <w:jc w:val="both"/>
      </w:pPr>
    </w:p>
    <w:p>
      <w:pPr>
        <w:spacing w:after="0"/>
        <w:jc w:val="both"/>
      </w:pPr>
    </w:p>
    <w:p>
      <w:pPr>
        <w:spacing w:after="0"/>
        <w:jc w:val="both"/>
      </w:pPr>
    </w:p>
    <w:p>
      <w:pPr>
        <w:spacing w:after="0"/>
        <w:jc w:val="both"/>
      </w:pPr>
    </w:p>
    <w:p>
      <w:pPr>
        <w:spacing w:after="0"/>
        <w:jc w:val="both"/>
        <w:rPr>
          <w:rFonts w:hint="default"/>
          <w:lang w:val="en-US"/>
        </w:rPr>
      </w:pPr>
    </w:p>
    <w:p>
      <w:pPr>
        <w:pStyle w:val="2"/>
        <w:numPr>
          <w:ilvl w:val="0"/>
          <w:numId w:val="6"/>
        </w:numPr>
        <w:tabs>
          <w:tab w:val="left" w:pos="1020"/>
        </w:tabs>
        <w:spacing w:before="74" w:after="0" w:line="240" w:lineRule="auto"/>
        <w:ind w:left="1019" w:right="0" w:hanging="212"/>
        <w:jc w:val="left"/>
        <w:outlineLvl w:val="0"/>
      </w:pPr>
      <w:bookmarkStart w:id="6" w:name="_Toc8288"/>
      <w:r>
        <w:t>ФУНКЦИОНАЛЬНОЕ</w:t>
      </w:r>
      <w:r>
        <w:rPr>
          <w:spacing w:val="-11"/>
        </w:rPr>
        <w:t xml:space="preserve"> </w:t>
      </w:r>
      <w:r>
        <w:rPr>
          <w:spacing w:val="-11"/>
          <w:lang w:val="ru-RU"/>
        </w:rPr>
        <w:t>ПРОЕКТИРОВАНИЕ</w:t>
      </w:r>
      <w:bookmarkEnd w:id="6"/>
    </w:p>
    <w:p>
      <w:pPr>
        <w:pStyle w:val="6"/>
        <w:spacing w:before="2"/>
        <w:ind w:left="0"/>
        <w:rPr>
          <w:b/>
        </w:rPr>
      </w:pPr>
    </w:p>
    <w:p>
      <w:pPr>
        <w:pStyle w:val="6"/>
        <w:ind w:right="111" w:firstLine="707"/>
        <w:jc w:val="both"/>
      </w:pPr>
      <w:r>
        <w:t>В</w:t>
      </w:r>
      <w:r>
        <w:rPr>
          <w:spacing w:val="-6"/>
        </w:rPr>
        <w:t xml:space="preserve"> </w:t>
      </w:r>
      <w:r>
        <w:t>данном</w:t>
      </w:r>
      <w:r>
        <w:rPr>
          <w:spacing w:val="-9"/>
        </w:rPr>
        <w:t xml:space="preserve"> </w:t>
      </w:r>
      <w:r>
        <w:t>разделе</w:t>
      </w:r>
      <w:r>
        <w:rPr>
          <w:spacing w:val="-7"/>
        </w:rPr>
        <w:t xml:space="preserve"> </w:t>
      </w:r>
      <w:r>
        <w:t>описываются</w:t>
      </w:r>
      <w:r>
        <w:rPr>
          <w:spacing w:val="-6"/>
        </w:rPr>
        <w:t xml:space="preserve"> </w:t>
      </w:r>
      <w:r>
        <w:t>входные</w:t>
      </w:r>
      <w:r>
        <w:rPr>
          <w:spacing w:val="-6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выходные</w:t>
      </w:r>
      <w:r>
        <w:rPr>
          <w:spacing w:val="-6"/>
        </w:rPr>
        <w:t xml:space="preserve"> </w:t>
      </w:r>
      <w:r>
        <w:t>данные</w:t>
      </w:r>
      <w:r>
        <w:rPr>
          <w:spacing w:val="-6"/>
        </w:rPr>
        <w:t xml:space="preserve"> </w:t>
      </w:r>
      <w:r>
        <w:t xml:space="preserve">программы, диаграмма классов, а также приводится описание используемых классов и их </w:t>
      </w:r>
      <w:r>
        <w:rPr>
          <w:spacing w:val="-2"/>
        </w:rPr>
        <w:t>методов.</w:t>
      </w:r>
    </w:p>
    <w:p>
      <w:pPr>
        <w:pStyle w:val="6"/>
        <w:spacing w:before="10"/>
        <w:ind w:left="0"/>
        <w:rPr>
          <w:sz w:val="27"/>
        </w:rPr>
      </w:pPr>
    </w:p>
    <w:p>
      <w:pPr>
        <w:pStyle w:val="3"/>
        <w:numPr>
          <w:ilvl w:val="1"/>
          <w:numId w:val="6"/>
        </w:numPr>
        <w:tabs>
          <w:tab w:val="left" w:pos="1232"/>
        </w:tabs>
        <w:spacing w:before="0" w:after="0" w:line="240" w:lineRule="auto"/>
        <w:ind w:left="1231" w:right="0" w:hanging="424"/>
        <w:jc w:val="left"/>
        <w:outlineLvl w:val="1"/>
      </w:pPr>
      <w:bookmarkStart w:id="7" w:name="_Toc17951"/>
      <w:bookmarkStart w:id="8" w:name="_Toc12802"/>
      <w:r>
        <w:t>Входные</w:t>
      </w:r>
      <w:r>
        <w:rPr>
          <w:spacing w:val="-7"/>
        </w:rPr>
        <w:t xml:space="preserve"> </w:t>
      </w:r>
      <w:r>
        <w:rPr>
          <w:spacing w:val="-2"/>
        </w:rPr>
        <w:t>данные</w:t>
      </w:r>
      <w:bookmarkEnd w:id="7"/>
      <w:bookmarkEnd w:id="8"/>
    </w:p>
    <w:p>
      <w:pPr>
        <w:pStyle w:val="6"/>
        <w:spacing w:before="2"/>
        <w:ind w:left="0"/>
        <w:rPr>
          <w:b/>
        </w:rPr>
      </w:pPr>
    </w:p>
    <w:p>
      <w:pPr>
        <w:pStyle w:val="6"/>
        <w:ind w:right="111" w:firstLine="707"/>
        <w:jc w:val="both"/>
      </w:pPr>
      <w:r>
        <w:t>Для работы программы и отображени</w:t>
      </w:r>
      <w:r>
        <w:rPr>
          <w:lang w:val="ru-RU"/>
        </w:rPr>
        <w:t>я</w:t>
      </w:r>
      <w:r>
        <w:t xml:space="preserve"> </w:t>
      </w:r>
      <w:r>
        <w:rPr>
          <w:lang w:val="ru-RU"/>
        </w:rPr>
        <w:t>иконок</w:t>
      </w:r>
      <w:r>
        <w:t xml:space="preserve"> были сделанные специальные </w:t>
      </w:r>
      <w:r>
        <w:rPr>
          <w:rFonts w:hint="default"/>
          <w:lang w:val="en-US"/>
        </w:rPr>
        <w:t xml:space="preserve">jpg </w:t>
      </w:r>
      <w:r>
        <w:t xml:space="preserve">картинки, </w:t>
      </w:r>
      <w:r>
        <w:rPr>
          <w:lang w:val="ru-RU"/>
        </w:rPr>
        <w:t>помещённые</w:t>
      </w:r>
      <w:r>
        <w:t xml:space="preserve"> в папку </w:t>
      </w:r>
      <w:r>
        <w:rPr>
          <w:rFonts w:hint="default"/>
          <w:lang w:val="en-US"/>
        </w:rPr>
        <w:t>icon</w:t>
      </w:r>
      <w:r>
        <w:t>.</w:t>
      </w:r>
    </w:p>
    <w:p>
      <w:pPr>
        <w:pStyle w:val="6"/>
        <w:spacing w:before="11"/>
        <w:ind w:left="0"/>
        <w:rPr>
          <w:sz w:val="23"/>
        </w:rPr>
      </w:pPr>
    </w:p>
    <w:p>
      <w:pPr>
        <w:pStyle w:val="3"/>
        <w:numPr>
          <w:ilvl w:val="1"/>
          <w:numId w:val="6"/>
        </w:numPr>
        <w:tabs>
          <w:tab w:val="left" w:pos="1231"/>
        </w:tabs>
        <w:spacing w:before="0" w:after="0" w:line="240" w:lineRule="auto"/>
        <w:ind w:left="1230" w:right="0" w:hanging="423"/>
        <w:jc w:val="left"/>
        <w:outlineLvl w:val="1"/>
      </w:pPr>
      <w:bookmarkStart w:id="9" w:name="_Toc12124"/>
      <w:bookmarkStart w:id="10" w:name="_Toc19628"/>
      <w:r>
        <w:t>Разработка</w:t>
      </w:r>
      <w:r>
        <w:rPr>
          <w:spacing w:val="-11"/>
        </w:rPr>
        <w:t xml:space="preserve"> </w:t>
      </w:r>
      <w:r>
        <w:t>диаграммы</w:t>
      </w:r>
      <w:r>
        <w:rPr>
          <w:spacing w:val="-12"/>
        </w:rPr>
        <w:t xml:space="preserve"> </w:t>
      </w:r>
      <w:r>
        <w:rPr>
          <w:spacing w:val="-2"/>
        </w:rPr>
        <w:t>классов</w:t>
      </w:r>
      <w:bookmarkEnd w:id="9"/>
      <w:bookmarkEnd w:id="10"/>
    </w:p>
    <w:p>
      <w:pPr>
        <w:pStyle w:val="6"/>
        <w:ind w:left="0"/>
        <w:rPr>
          <w:b/>
          <w:sz w:val="24"/>
        </w:rPr>
      </w:pPr>
    </w:p>
    <w:p>
      <w:pPr>
        <w:pStyle w:val="6"/>
        <w:ind w:left="808"/>
      </w:pPr>
      <w:r>
        <w:t>Диаграмма</w:t>
      </w:r>
      <w:r>
        <w:rPr>
          <w:spacing w:val="-6"/>
        </w:rPr>
        <w:t xml:space="preserve"> </w:t>
      </w:r>
      <w:r>
        <w:t>классов</w:t>
      </w:r>
      <w:r>
        <w:rPr>
          <w:spacing w:val="-9"/>
        </w:rPr>
        <w:t xml:space="preserve"> </w:t>
      </w:r>
      <w:r>
        <w:t>данной</w:t>
      </w:r>
      <w:r>
        <w:rPr>
          <w:spacing w:val="-8"/>
        </w:rPr>
        <w:t xml:space="preserve"> </w:t>
      </w:r>
      <w:r>
        <w:t>работы</w:t>
      </w:r>
      <w:r>
        <w:rPr>
          <w:spacing w:val="-6"/>
        </w:rPr>
        <w:t xml:space="preserve"> </w:t>
      </w:r>
      <w:r>
        <w:t>показана</w:t>
      </w:r>
      <w:r>
        <w:rPr>
          <w:spacing w:val="-5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приложении</w:t>
      </w:r>
      <w:r>
        <w:rPr>
          <w:spacing w:val="-8"/>
        </w:rPr>
        <w:t xml:space="preserve"> </w:t>
      </w:r>
      <w:r>
        <w:rPr>
          <w:spacing w:val="-5"/>
        </w:rPr>
        <w:t>А.</w:t>
      </w:r>
    </w:p>
    <w:p>
      <w:pPr>
        <w:pStyle w:val="6"/>
        <w:spacing w:before="3"/>
        <w:ind w:left="0"/>
        <w:rPr>
          <w:sz w:val="30"/>
        </w:rPr>
      </w:pPr>
    </w:p>
    <w:p>
      <w:pPr>
        <w:pStyle w:val="3"/>
        <w:numPr>
          <w:ilvl w:val="1"/>
          <w:numId w:val="6"/>
        </w:numPr>
        <w:tabs>
          <w:tab w:val="left" w:pos="1231"/>
        </w:tabs>
        <w:spacing w:before="0" w:after="0" w:line="240" w:lineRule="auto"/>
        <w:ind w:left="1230" w:right="0" w:hanging="423"/>
        <w:jc w:val="left"/>
        <w:outlineLvl w:val="1"/>
      </w:pPr>
      <w:bookmarkStart w:id="11" w:name="_Toc11438"/>
      <w:bookmarkStart w:id="12" w:name="_Toc26699"/>
      <w:r>
        <w:t>Описание</w:t>
      </w:r>
      <w:r>
        <w:rPr>
          <w:spacing w:val="-8"/>
        </w:rPr>
        <w:t xml:space="preserve"> </w:t>
      </w:r>
      <w:r>
        <w:rPr>
          <w:spacing w:val="-2"/>
        </w:rPr>
        <w:t>классов</w:t>
      </w:r>
      <w:bookmarkEnd w:id="11"/>
      <w:bookmarkEnd w:id="12"/>
    </w:p>
    <w:p>
      <w:pPr>
        <w:pStyle w:val="6"/>
        <w:spacing w:before="11"/>
        <w:ind w:left="0"/>
        <w:rPr>
          <w:b/>
          <w:sz w:val="23"/>
        </w:rPr>
      </w:pPr>
    </w:p>
    <w:p>
      <w:pPr>
        <w:pStyle w:val="19"/>
        <w:numPr>
          <w:ilvl w:val="2"/>
          <w:numId w:val="6"/>
        </w:numPr>
        <w:tabs>
          <w:tab w:val="left" w:pos="1433"/>
        </w:tabs>
        <w:spacing w:before="0" w:after="0" w:line="240" w:lineRule="auto"/>
        <w:ind w:left="1432" w:right="0" w:hanging="635"/>
        <w:jc w:val="left"/>
        <w:outlineLvl w:val="2"/>
        <w:rPr>
          <w:rFonts w:ascii="Courier New" w:hAnsi="Courier New"/>
          <w:b/>
          <w:sz w:val="24"/>
        </w:rPr>
      </w:pPr>
      <w:bookmarkStart w:id="13" w:name="_Toc28744"/>
      <w:bookmarkStart w:id="14" w:name="_Toc24396"/>
      <w:r>
        <w:rPr>
          <w:b/>
          <w:sz w:val="28"/>
        </w:rPr>
        <w:t>Класс</w:t>
      </w:r>
      <w:r>
        <w:rPr>
          <w:b/>
          <w:spacing w:val="-12"/>
          <w:sz w:val="28"/>
        </w:rPr>
        <w:t xml:space="preserve"> </w:t>
      </w:r>
      <w:bookmarkEnd w:id="13"/>
      <w:bookmarkEnd w:id="14"/>
      <w:r>
        <w:rPr>
          <w:rFonts w:hint="default" w:ascii="Courier New" w:hAnsi="Courier New"/>
          <w:b/>
          <w:spacing w:val="-4"/>
          <w:sz w:val="24"/>
          <w:lang w:val="en-US"/>
        </w:rPr>
        <w:t>MainWindow</w:t>
      </w:r>
    </w:p>
    <w:p>
      <w:pPr>
        <w:pStyle w:val="6"/>
        <w:spacing w:before="2"/>
        <w:ind w:left="0"/>
        <w:rPr>
          <w:rFonts w:ascii="Courier New"/>
          <w:b/>
        </w:rPr>
      </w:pPr>
    </w:p>
    <w:p>
      <w:pPr>
        <w:pStyle w:val="6"/>
        <w:spacing w:line="259" w:lineRule="auto"/>
        <w:ind w:left="0" w:leftChars="0" w:right="119" w:rightChars="0" w:firstLine="878" w:firstLineChars="366"/>
        <w:rPr>
          <w:rFonts w:hint="default" w:ascii="Times New Roman" w:hAnsi="Times New Roman" w:cs="Times New Roman"/>
          <w:spacing w:val="-7"/>
          <w:sz w:val="28"/>
          <w:szCs w:val="28"/>
        </w:rPr>
      </w:pPr>
      <w:r>
        <w:rPr>
          <w:rFonts w:hint="default" w:ascii="Courier New" w:hAnsi="Courier New"/>
          <w:sz w:val="24"/>
          <w:lang w:val="en-US"/>
        </w:rPr>
        <w:t>MainWindow</w:t>
      </w:r>
      <w:r>
        <w:rPr>
          <w:rFonts w:ascii="Courier New" w:hAnsi="Courier New"/>
          <w:spacing w:val="-7"/>
          <w:sz w:val="24"/>
        </w:rPr>
        <w:t xml:space="preserve"> </w:t>
      </w:r>
      <w:r>
        <w:rPr>
          <w:rFonts w:ascii="Courier New" w:hAnsi="Courier New"/>
          <w:sz w:val="24"/>
        </w:rPr>
        <w:t>–</w:t>
      </w:r>
      <w:r>
        <w:rPr>
          <w:rFonts w:ascii="Courier New" w:hAnsi="Courier New"/>
          <w:spacing w:val="-7"/>
          <w:sz w:val="24"/>
        </w:rPr>
        <w:t xml:space="preserve"> </w:t>
      </w:r>
      <w:r>
        <w:rPr>
          <w:rFonts w:hint="default" w:ascii="Times New Roman" w:hAnsi="Times New Roman" w:cs="Times New Roman"/>
          <w:spacing w:val="-7"/>
          <w:sz w:val="28"/>
          <w:szCs w:val="28"/>
        </w:rPr>
        <w:t>Класс предназначен для управления основным окном видеоплеера. Он инкапсулирует в себе логику и элементы управления,</w:t>
      </w:r>
      <w:r>
        <w:rPr>
          <w:rFonts w:hint="default" w:cs="Times New Roman"/>
          <w:spacing w:val="-7"/>
          <w:sz w:val="28"/>
          <w:szCs w:val="28"/>
          <w:lang w:val="ru-RU"/>
        </w:rPr>
        <w:t xml:space="preserve"> наследует функции и  характеристики </w:t>
      </w:r>
      <w:r>
        <w:rPr>
          <w:rFonts w:hint="default" w:cs="Times New Roman"/>
          <w:spacing w:val="-7"/>
          <w:sz w:val="28"/>
          <w:szCs w:val="28"/>
          <w:lang w:val="en-US"/>
        </w:rPr>
        <w:t>QMainWindow</w:t>
      </w:r>
      <w:r>
        <w:rPr>
          <w:rFonts w:hint="default" w:ascii="Times New Roman" w:hAnsi="Times New Roman" w:cs="Times New Roman"/>
          <w:spacing w:val="-7"/>
          <w:sz w:val="28"/>
          <w:szCs w:val="28"/>
        </w:rPr>
        <w:t>.</w:t>
      </w:r>
    </w:p>
    <w:p>
      <w:pPr>
        <w:pStyle w:val="6"/>
        <w:spacing w:line="259" w:lineRule="auto"/>
        <w:ind w:left="808" w:right="1858"/>
      </w:pPr>
      <w:r>
        <w:t xml:space="preserve"> Описание полей класса:</w:t>
      </w:r>
    </w:p>
    <w:p>
      <w:pPr>
        <w:pStyle w:val="6"/>
        <w:spacing w:before="27"/>
        <w:ind w:left="0" w:leftChars="0" w:firstLine="0" w:firstLineChars="0"/>
        <w:rPr>
          <w:rFonts w:hint="default" w:ascii="Times New Roman" w:hAnsi="Times New Roman" w:cs="Times New Roman"/>
          <w:lang w:val="ru-RU"/>
        </w:rPr>
      </w:pPr>
      <w:r>
        <w:rPr>
          <w:rFonts w:hint="default" w:ascii="Courier New" w:hAnsi="Courier New" w:cs="Courier New"/>
          <w:sz w:val="24"/>
          <w:szCs w:val="24"/>
        </w:rPr>
        <w:t>Ui</w:t>
      </w:r>
      <w:r>
        <w:rPr>
          <w:rFonts w:hint="default" w:ascii="Times New Roman" w:hAnsi="Times New Roman" w:cs="Times New Roman"/>
          <w:lang w:val="ru-RU"/>
        </w:rPr>
        <w:t xml:space="preserve"> - </w:t>
      </w:r>
      <w:r>
        <w:rPr>
          <w:rFonts w:hint="default" w:ascii="Times New Roman" w:hAnsi="Times New Roman" w:cs="Times New Roman"/>
        </w:rPr>
        <w:t>Указатель на объект класса Ui::MainWindow</w:t>
      </w:r>
      <w:r>
        <w:rPr>
          <w:rFonts w:hint="default" w:ascii="Times New Roman" w:hAnsi="Times New Roman" w:cs="Times New Roman"/>
          <w:lang w:val="ru-RU"/>
        </w:rPr>
        <w:t>.</w:t>
      </w:r>
    </w:p>
    <w:p>
      <w:pPr>
        <w:pStyle w:val="6"/>
        <w:spacing w:before="27"/>
        <w:ind w:left="0" w:leftChars="0" w:firstLine="0" w:firstLineChars="0"/>
        <w:rPr>
          <w:rFonts w:hint="default" w:ascii="Times New Roman" w:hAnsi="Times New Roman" w:cs="Times New Roman"/>
        </w:rPr>
      </w:pPr>
      <w:r>
        <w:rPr>
          <w:rFonts w:hint="default" w:ascii="Courier New" w:hAnsi="Courier New" w:cs="Courier New"/>
          <w:sz w:val="24"/>
          <w:szCs w:val="24"/>
        </w:rPr>
        <w:t>videoPlayer (QMediaPlayer)</w:t>
      </w:r>
      <w:r>
        <w:rPr>
          <w:rFonts w:hint="default" w:ascii="Courier New" w:hAnsi="Courier New" w:cs="Courier New"/>
          <w:sz w:val="24"/>
          <w:szCs w:val="24"/>
          <w:lang w:val="ru-RU"/>
        </w:rPr>
        <w:t xml:space="preserve"> </w:t>
      </w:r>
      <w:r>
        <w:rPr>
          <w:rFonts w:hint="default" w:ascii="Courier New" w:hAnsi="Courier New" w:cs="Courier New"/>
          <w:lang w:val="ru-RU"/>
        </w:rPr>
        <w:t>-</w:t>
      </w:r>
      <w:r>
        <w:rPr>
          <w:rFonts w:hint="default" w:ascii="Times New Roman" w:hAnsi="Times New Roman" w:cs="Times New Roman"/>
          <w:lang w:val="ru-RU"/>
        </w:rPr>
        <w:t xml:space="preserve"> </w:t>
      </w:r>
      <w:r>
        <w:rPr>
          <w:rFonts w:hint="default" w:ascii="Times New Roman" w:hAnsi="Times New Roman" w:cs="Times New Roman"/>
        </w:rPr>
        <w:t>Указатель на объект класса QMediaPlayer, отвечающий за воспроизведение аудио и видео.</w:t>
      </w:r>
    </w:p>
    <w:p>
      <w:pPr>
        <w:pStyle w:val="6"/>
        <w:spacing w:before="27"/>
        <w:ind w:left="0" w:leftChars="0" w:firstLine="0" w:firstLineChars="0"/>
        <w:rPr>
          <w:rFonts w:hint="default" w:ascii="Times New Roman" w:hAnsi="Times New Roman" w:cs="Times New Roman"/>
        </w:rPr>
      </w:pPr>
      <w:r>
        <w:rPr>
          <w:rFonts w:hint="default" w:ascii="Courier New" w:hAnsi="Courier New" w:cs="Courier New"/>
          <w:sz w:val="24"/>
          <w:szCs w:val="24"/>
        </w:rPr>
        <w:t>videoWidget (QVideoWidget)</w:t>
      </w:r>
      <w:r>
        <w:rPr>
          <w:rFonts w:hint="default" w:ascii="Courier New" w:hAnsi="Courier New" w:cs="Courier New"/>
          <w:sz w:val="24"/>
          <w:szCs w:val="24"/>
          <w:lang w:val="ru-RU"/>
        </w:rPr>
        <w:t xml:space="preserve"> - </w:t>
      </w:r>
      <w:r>
        <w:rPr>
          <w:rFonts w:hint="default" w:ascii="Times New Roman" w:hAnsi="Times New Roman" w:cs="Times New Roman"/>
        </w:rPr>
        <w:t>Указатель на объект класса QVideoWidget, представляющий виджет для отображения видео.</w:t>
      </w:r>
    </w:p>
    <w:p>
      <w:pPr>
        <w:pStyle w:val="6"/>
        <w:spacing w:before="27"/>
        <w:ind w:left="0" w:leftChars="0" w:firstLine="0" w:firstLineChars="0"/>
        <w:rPr>
          <w:rFonts w:hint="default" w:ascii="Times New Roman" w:hAnsi="Times New Roman" w:cs="Times New Roman"/>
        </w:rPr>
      </w:pPr>
      <w:r>
        <w:rPr>
          <w:rFonts w:hint="default" w:ascii="Courier New" w:hAnsi="Courier New" w:cs="Courier New"/>
          <w:sz w:val="24"/>
          <w:szCs w:val="24"/>
        </w:rPr>
        <w:t>videoContainer (QWidget)</w:t>
      </w:r>
      <w:r>
        <w:rPr>
          <w:rFonts w:hint="default" w:ascii="Courier New" w:hAnsi="Courier New" w:cs="Courier New"/>
          <w:sz w:val="24"/>
          <w:szCs w:val="24"/>
          <w:lang w:val="ru-RU"/>
        </w:rPr>
        <w:t xml:space="preserve"> - </w:t>
      </w:r>
      <w:r>
        <w:rPr>
          <w:rFonts w:hint="default" w:ascii="Times New Roman" w:hAnsi="Times New Roman" w:cs="Times New Roman"/>
        </w:rPr>
        <w:t>Указатель на объект класса QWidget, используемый в качестве контейнера для видео.</w:t>
      </w:r>
    </w:p>
    <w:p>
      <w:pPr>
        <w:pStyle w:val="6"/>
        <w:spacing w:before="27"/>
        <w:ind w:left="0" w:leftChars="0" w:firstLine="0" w:firstLineChars="0"/>
        <w:rPr>
          <w:rFonts w:hint="default" w:ascii="Times New Roman" w:hAnsi="Times New Roman" w:cs="Times New Roman"/>
        </w:rPr>
      </w:pPr>
      <w:r>
        <w:rPr>
          <w:rFonts w:hint="default" w:ascii="Courier New" w:hAnsi="Courier New" w:cs="Courier New"/>
          <w:sz w:val="24"/>
          <w:szCs w:val="24"/>
        </w:rPr>
        <w:t>controlWidget (QWidget)</w:t>
      </w:r>
      <w:r>
        <w:rPr>
          <w:rFonts w:hint="default" w:ascii="Courier New" w:hAnsi="Courier New" w:cs="Courier New"/>
          <w:sz w:val="24"/>
          <w:szCs w:val="24"/>
          <w:lang w:val="ru-RU"/>
        </w:rPr>
        <w:t xml:space="preserve"> - </w:t>
      </w:r>
      <w:r>
        <w:rPr>
          <w:rFonts w:hint="default" w:ascii="Times New Roman" w:hAnsi="Times New Roman" w:cs="Times New Roman"/>
        </w:rPr>
        <w:t>Указатель на объект класса QWidget, представляющий виджет для управления воспроизведением.</w:t>
      </w:r>
    </w:p>
    <w:p>
      <w:pPr>
        <w:pStyle w:val="6"/>
        <w:spacing w:before="27"/>
        <w:ind w:left="0" w:leftChars="0" w:firstLine="0" w:firstLineChars="0"/>
        <w:rPr>
          <w:rFonts w:hint="default" w:ascii="Times New Roman" w:hAnsi="Times New Roman" w:cs="Times New Roman"/>
        </w:rPr>
      </w:pPr>
      <w:r>
        <w:rPr>
          <w:rFonts w:hint="default" w:ascii="Courier New" w:hAnsi="Courier New" w:cs="Courier New"/>
          <w:sz w:val="24"/>
          <w:szCs w:val="24"/>
        </w:rPr>
        <w:t>slider (QSlider)</w:t>
      </w:r>
      <w:r>
        <w:rPr>
          <w:rFonts w:hint="default" w:ascii="Courier New" w:hAnsi="Courier New" w:cs="Courier New"/>
          <w:sz w:val="24"/>
          <w:szCs w:val="24"/>
          <w:lang w:val="ru-RU"/>
        </w:rPr>
        <w:t xml:space="preserve">  - </w:t>
      </w:r>
      <w:r>
        <w:rPr>
          <w:rFonts w:hint="default" w:ascii="Times New Roman" w:hAnsi="Times New Roman" w:cs="Times New Roman"/>
        </w:rPr>
        <w:t>Указатель на объект класса QSlider, представляющий слайдер для управления временем воспроизведения видео.</w:t>
      </w:r>
    </w:p>
    <w:p>
      <w:pPr>
        <w:pStyle w:val="6"/>
        <w:spacing w:before="27"/>
        <w:ind w:left="0" w:leftChars="0" w:firstLine="0" w:firstLineChars="0"/>
        <w:rPr>
          <w:rFonts w:hint="default" w:ascii="Times New Roman" w:hAnsi="Times New Roman" w:cs="Times New Roman"/>
        </w:rPr>
      </w:pPr>
      <w:r>
        <w:rPr>
          <w:rFonts w:hint="default" w:ascii="Courier New" w:hAnsi="Courier New" w:cs="Courier New"/>
          <w:sz w:val="24"/>
          <w:szCs w:val="24"/>
        </w:rPr>
        <w:t>volume (QSlider)</w:t>
      </w:r>
      <w:r>
        <w:rPr>
          <w:rFonts w:hint="default" w:ascii="Courier New" w:hAnsi="Courier New" w:cs="Courier New"/>
          <w:sz w:val="24"/>
          <w:szCs w:val="24"/>
          <w:lang w:val="ru-RU"/>
        </w:rPr>
        <w:t xml:space="preserve"> -</w:t>
      </w:r>
      <w:r>
        <w:rPr>
          <w:rFonts w:hint="default" w:ascii="Times New Roman" w:hAnsi="Times New Roman" w:cs="Times New Roman"/>
          <w:lang w:val="ru-RU"/>
        </w:rPr>
        <w:t xml:space="preserve">  </w:t>
      </w:r>
      <w:r>
        <w:rPr>
          <w:rFonts w:hint="default" w:ascii="Times New Roman" w:hAnsi="Times New Roman" w:cs="Times New Roman"/>
        </w:rPr>
        <w:t>Указатель на объект класса QSlider, представляющий слайдер для управления уровнем громкости.</w:t>
      </w:r>
    </w:p>
    <w:p>
      <w:pPr>
        <w:pStyle w:val="6"/>
        <w:spacing w:before="27"/>
        <w:ind w:left="0" w:leftChars="0" w:firstLine="0" w:firstLineChars="0"/>
        <w:rPr>
          <w:rFonts w:hint="default" w:ascii="Times New Roman" w:hAnsi="Times New Roman" w:cs="Times New Roman"/>
        </w:rPr>
      </w:pPr>
      <w:r>
        <w:rPr>
          <w:rFonts w:hint="default" w:ascii="Courier New" w:hAnsi="Courier New" w:cs="Courier New"/>
          <w:sz w:val="24"/>
          <w:szCs w:val="24"/>
        </w:rPr>
        <w:t>speedSlider (QSlider)</w:t>
      </w:r>
      <w:r>
        <w:rPr>
          <w:rFonts w:hint="default" w:ascii="Courier New" w:hAnsi="Courier New" w:cs="Courier New"/>
          <w:sz w:val="24"/>
          <w:szCs w:val="24"/>
          <w:lang w:val="ru-RU"/>
        </w:rPr>
        <w:t xml:space="preserve"> - </w:t>
      </w:r>
      <w:r>
        <w:rPr>
          <w:rFonts w:hint="default" w:ascii="Times New Roman" w:hAnsi="Times New Roman" w:cs="Times New Roman"/>
        </w:rPr>
        <w:t>Указатель на объект класса QSlider, представляющий слайдер для управления скоростью воспроизведения.</w:t>
      </w:r>
    </w:p>
    <w:p>
      <w:pPr>
        <w:pStyle w:val="6"/>
        <w:spacing w:before="27"/>
        <w:ind w:left="0" w:leftChars="0" w:firstLine="0" w:firstLineChars="0"/>
        <w:rPr>
          <w:rFonts w:hint="default" w:ascii="Times New Roman" w:hAnsi="Times New Roman" w:cs="Times New Roman"/>
        </w:rPr>
      </w:pPr>
      <w:r>
        <w:rPr>
          <w:rFonts w:hint="default" w:ascii="Courier New" w:hAnsi="Courier New" w:cs="Courier New"/>
          <w:sz w:val="24"/>
          <w:szCs w:val="24"/>
        </w:rPr>
        <w:t>Mduration (qint64)</w:t>
      </w:r>
      <w:r>
        <w:rPr>
          <w:rFonts w:hint="default" w:ascii="Courier New" w:hAnsi="Courier New" w:cs="Courier New"/>
          <w:sz w:val="24"/>
          <w:szCs w:val="24"/>
          <w:lang w:val="ru-RU"/>
        </w:rPr>
        <w:t xml:space="preserve"> - </w:t>
      </w:r>
      <w:r>
        <w:rPr>
          <w:rFonts w:hint="default" w:ascii="Times New Roman" w:hAnsi="Times New Roman" w:cs="Times New Roman"/>
        </w:rPr>
        <w:t>Переменная типа qint64, содержащая общую длительность текущего видео.</w:t>
      </w:r>
    </w:p>
    <w:p>
      <w:pPr>
        <w:pStyle w:val="6"/>
        <w:spacing w:before="27"/>
        <w:ind w:left="0" w:leftChars="0" w:firstLine="0" w:firstLineChars="0"/>
        <w:rPr>
          <w:rFonts w:hint="default" w:ascii="Times New Roman" w:hAnsi="Times New Roman" w:cs="Times New Roman"/>
        </w:rPr>
      </w:pPr>
      <w:r>
        <w:rPr>
          <w:rFonts w:hint="default" w:ascii="Courier New" w:hAnsi="Courier New" w:cs="Courier New"/>
          <w:sz w:val="24"/>
          <w:szCs w:val="24"/>
        </w:rPr>
        <w:t>startTimeLabel (TimeLabel)</w:t>
      </w:r>
      <w:r>
        <w:rPr>
          <w:rFonts w:hint="default" w:ascii="Courier New" w:hAnsi="Courier New" w:cs="Courier New"/>
          <w:sz w:val="24"/>
          <w:szCs w:val="24"/>
          <w:lang w:val="ru-RU"/>
        </w:rPr>
        <w:t xml:space="preserve"> - </w:t>
      </w:r>
      <w:r>
        <w:rPr>
          <w:rFonts w:hint="default" w:ascii="Times New Roman" w:hAnsi="Times New Roman" w:cs="Times New Roman"/>
        </w:rPr>
        <w:t>Указатель на объект класса TimeLabel, представляющий виджет для отображения текущего времени воспроизведения.</w:t>
      </w:r>
    </w:p>
    <w:p>
      <w:pPr>
        <w:pStyle w:val="6"/>
        <w:spacing w:before="27"/>
        <w:ind w:left="0" w:leftChars="0" w:firstLine="0" w:firstLineChars="0"/>
        <w:rPr>
          <w:rFonts w:hint="default" w:ascii="Times New Roman" w:hAnsi="Times New Roman" w:cs="Times New Roman"/>
        </w:rPr>
      </w:pPr>
      <w:r>
        <w:rPr>
          <w:rFonts w:hint="default" w:ascii="Courier New" w:hAnsi="Courier New" w:cs="Courier New"/>
          <w:sz w:val="24"/>
          <w:szCs w:val="24"/>
        </w:rPr>
        <w:t>endTimeLabel (TimeLabel)</w:t>
      </w:r>
      <w:r>
        <w:rPr>
          <w:rFonts w:hint="default" w:ascii="Courier New" w:hAnsi="Courier New" w:cs="Courier New"/>
          <w:sz w:val="24"/>
          <w:szCs w:val="24"/>
          <w:lang w:val="ru-RU"/>
        </w:rPr>
        <w:t xml:space="preserve"> - </w:t>
      </w:r>
      <w:r>
        <w:rPr>
          <w:rFonts w:hint="default" w:ascii="Times New Roman" w:hAnsi="Times New Roman" w:cs="Times New Roman"/>
        </w:rPr>
        <w:t>Указатель на объект класса TimeLabel, представляющий виджет для отображения общей длительности видео.</w:t>
      </w:r>
    </w:p>
    <w:p>
      <w:pPr>
        <w:pStyle w:val="6"/>
        <w:spacing w:before="27"/>
        <w:ind w:left="0" w:leftChars="0" w:firstLine="0" w:firstLineChars="0"/>
        <w:rPr>
          <w:rFonts w:hint="default" w:ascii="Times New Roman" w:hAnsi="Times New Roman" w:cs="Times New Roman"/>
        </w:rPr>
      </w:pPr>
      <w:r>
        <w:rPr>
          <w:rFonts w:hint="default" w:ascii="Courier New" w:hAnsi="Courier New" w:cs="Courier New"/>
          <w:sz w:val="24"/>
          <w:szCs w:val="24"/>
        </w:rPr>
        <w:t>playlistWidget (PlaylistWidget)</w:t>
      </w:r>
      <w:r>
        <w:rPr>
          <w:rFonts w:hint="default" w:ascii="Courier New" w:hAnsi="Courier New" w:cs="Courier New"/>
          <w:sz w:val="24"/>
          <w:szCs w:val="24"/>
          <w:lang w:val="ru-RU"/>
        </w:rPr>
        <w:t xml:space="preserve"> - </w:t>
      </w:r>
      <w:r>
        <w:rPr>
          <w:rFonts w:hint="default" w:ascii="Times New Roman" w:hAnsi="Times New Roman" w:cs="Times New Roman"/>
        </w:rPr>
        <w:t>Указатель на объект класса PlaylistWidget, представляющий виджет для отображения и управления плейлистом.</w:t>
      </w:r>
    </w:p>
    <w:p>
      <w:pPr>
        <w:pStyle w:val="6"/>
        <w:spacing w:before="27"/>
        <w:ind w:left="0" w:leftChars="0" w:firstLine="0" w:firstLineChars="0"/>
        <w:rPr>
          <w:rFonts w:hint="default" w:ascii="Times New Roman" w:hAnsi="Times New Roman" w:cs="Times New Roman"/>
        </w:rPr>
      </w:pPr>
      <w:r>
        <w:rPr>
          <w:rFonts w:hint="default" w:ascii="Courier New" w:hAnsi="Courier New" w:cs="Courier New"/>
          <w:sz w:val="24"/>
          <w:szCs w:val="24"/>
        </w:rPr>
        <w:t>isPlaylistVisible (bool</w:t>
      </w:r>
      <w:r>
        <w:rPr>
          <w:rFonts w:hint="default" w:ascii="Courier New" w:hAnsi="Courier New" w:cs="Courier New"/>
          <w:sz w:val="24"/>
          <w:szCs w:val="24"/>
          <w:lang w:val="ru-RU"/>
        </w:rPr>
        <w:t xml:space="preserve">) - </w:t>
      </w:r>
      <w:r>
        <w:rPr>
          <w:rFonts w:hint="default" w:ascii="Times New Roman" w:hAnsi="Times New Roman" w:cs="Times New Roman"/>
        </w:rPr>
        <w:t>Флаг типа bool, указывающий, видим ли в данный момент плейлист.</w:t>
      </w:r>
    </w:p>
    <w:p>
      <w:pPr>
        <w:pStyle w:val="6"/>
        <w:spacing w:before="27"/>
        <w:ind w:left="0" w:leftChars="0" w:firstLine="0" w:firstLineChars="0"/>
        <w:rPr>
          <w:rFonts w:hint="default" w:ascii="Times New Roman" w:hAnsi="Times New Roman" w:cs="Times New Roman"/>
        </w:rPr>
      </w:pPr>
      <w:r>
        <w:rPr>
          <w:rFonts w:hint="default" w:ascii="Courier New" w:hAnsi="Courier New" w:cs="Courier New"/>
          <w:sz w:val="24"/>
          <w:szCs w:val="24"/>
        </w:rPr>
        <w:t>videoPositions (QMap&lt;QString, qint64&gt;)</w:t>
      </w:r>
      <w:r>
        <w:rPr>
          <w:rFonts w:hint="default" w:ascii="Courier New" w:hAnsi="Courier New" w:cs="Courier New"/>
          <w:sz w:val="24"/>
          <w:szCs w:val="24"/>
          <w:lang w:val="ru-RU"/>
        </w:rPr>
        <w:t xml:space="preserve"> - </w:t>
      </w:r>
      <w:r>
        <w:rPr>
          <w:rFonts w:hint="default" w:ascii="Times New Roman" w:hAnsi="Times New Roman" w:cs="Times New Roman"/>
        </w:rPr>
        <w:t>Контейнер QMap, содержащий информацию о позициях воспроизведения для каждого видео в плейлисте.</w:t>
      </w:r>
    </w:p>
    <w:p>
      <w:pPr>
        <w:pStyle w:val="6"/>
        <w:spacing w:before="27"/>
        <w:ind w:left="0" w:leftChars="0" w:firstLine="0" w:firstLineChars="0"/>
        <w:rPr>
          <w:rFonts w:hint="default" w:ascii="Times New Roman" w:hAnsi="Times New Roman" w:cs="Times New Roman"/>
        </w:rPr>
      </w:pPr>
      <w:r>
        <w:rPr>
          <w:rFonts w:hint="default" w:ascii="Courier New" w:hAnsi="Courier New" w:cs="Courier New"/>
          <w:sz w:val="24"/>
          <w:szCs w:val="24"/>
        </w:rPr>
        <w:t>lastVideoFilePath (QString)</w:t>
      </w:r>
      <w:r>
        <w:rPr>
          <w:rFonts w:hint="default" w:ascii="Courier New" w:hAnsi="Courier New" w:cs="Courier New"/>
          <w:sz w:val="24"/>
          <w:szCs w:val="24"/>
          <w:lang w:val="ru-RU"/>
        </w:rPr>
        <w:t xml:space="preserve"> - </w:t>
      </w:r>
      <w:r>
        <w:rPr>
          <w:rFonts w:hint="default" w:ascii="Times New Roman" w:hAnsi="Times New Roman" w:cs="Times New Roman"/>
        </w:rPr>
        <w:t>Строковая переменная, содержащая путь к последнему выбранному видеофайлу.</w:t>
      </w:r>
    </w:p>
    <w:p>
      <w:pPr>
        <w:pStyle w:val="6"/>
        <w:spacing w:before="27"/>
        <w:ind w:left="0" w:leftChars="0" w:firstLine="0" w:firstLineChars="0"/>
        <w:rPr>
          <w:rFonts w:ascii="Calibri" w:hAnsi="Calibri"/>
        </w:rPr>
      </w:pPr>
      <w:r>
        <w:rPr>
          <w:rFonts w:hint="default" w:ascii="Courier New" w:hAnsi="Courier New" w:cs="Courier New"/>
          <w:sz w:val="24"/>
          <w:szCs w:val="24"/>
        </w:rPr>
        <w:t>appSettings (QSettings)</w:t>
      </w:r>
      <w:r>
        <w:rPr>
          <w:rFonts w:hint="default" w:ascii="Courier New" w:hAnsi="Courier New" w:cs="Courier New"/>
          <w:sz w:val="24"/>
          <w:szCs w:val="24"/>
          <w:lang w:val="ru-RU"/>
        </w:rPr>
        <w:t xml:space="preserve"> - </w:t>
      </w:r>
      <w:r>
        <w:rPr>
          <w:rFonts w:hint="default" w:ascii="Times New Roman" w:hAnsi="Times New Roman" w:cs="Times New Roman"/>
        </w:rPr>
        <w:t>Указатель на объект класса QSettings, представляющий настройки приложения.</w:t>
      </w:r>
    </w:p>
    <w:p>
      <w:pPr>
        <w:pStyle w:val="6"/>
        <w:spacing w:before="27"/>
        <w:ind w:left="0" w:leftChars="0" w:firstLine="879" w:firstLineChars="314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</w:rPr>
        <w:t>Описание</w:t>
      </w:r>
      <w:r>
        <w:rPr>
          <w:rFonts w:hint="default" w:ascii="Times New Roman" w:hAnsi="Times New Roman" w:cs="Times New Roman"/>
          <w:spacing w:val="-5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методов:</w:t>
      </w:r>
    </w:p>
    <w:p>
      <w:pPr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Courier New" w:hAnsi="Courier New" w:cs="Courier New"/>
          <w:sz w:val="24"/>
          <w:szCs w:val="24"/>
        </w:rPr>
        <w:t>openFile()</w:t>
      </w:r>
      <w:r>
        <w:rPr>
          <w:rFonts w:hint="default" w:ascii="Courier New" w:hAnsi="Courier New" w:cs="Courier New"/>
          <w:sz w:val="24"/>
          <w:szCs w:val="24"/>
          <w:lang w:val="ru-RU"/>
        </w:rPr>
        <w:t xml:space="preserve"> - </w:t>
      </w:r>
      <w:r>
        <w:rPr>
          <w:rFonts w:hint="default" w:ascii="Times New Roman" w:hAnsi="Times New Roman" w:cs="Times New Roman"/>
          <w:sz w:val="28"/>
          <w:szCs w:val="28"/>
        </w:rPr>
        <w:t>Открывает диалоговое окно для выбора видеофайла.</w:t>
      </w:r>
    </w:p>
    <w:p>
      <w:pPr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Courier New" w:hAnsi="Courier New" w:cs="Courier New"/>
          <w:sz w:val="24"/>
          <w:szCs w:val="24"/>
        </w:rPr>
        <w:t>loadVideo(const QString &amp;videoFilePath</w:t>
      </w:r>
      <w:r>
        <w:rPr>
          <w:rFonts w:hint="default" w:ascii="Courier New" w:hAnsi="Courier New" w:cs="Courier New"/>
          <w:sz w:val="24"/>
          <w:szCs w:val="24"/>
          <w:lang w:val="ru-RU"/>
        </w:rPr>
        <w:t xml:space="preserve">) - </w:t>
      </w:r>
      <w:r>
        <w:rPr>
          <w:rFonts w:hint="default" w:ascii="Times New Roman" w:hAnsi="Times New Roman" w:cs="Times New Roman"/>
          <w:sz w:val="28"/>
          <w:szCs w:val="28"/>
        </w:rPr>
        <w:t>Загружает выбранный видеофайл для воспроизведения.</w:t>
      </w:r>
    </w:p>
    <w:p>
      <w:pPr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Courier New" w:hAnsi="Courier New" w:cs="Courier New"/>
          <w:sz w:val="24"/>
          <w:szCs w:val="24"/>
        </w:rPr>
        <w:t>onPlaylistItemClicked(const QString &amp;videoFilePath)</w:t>
      </w:r>
      <w:r>
        <w:rPr>
          <w:rFonts w:hint="default" w:ascii="Courier New" w:hAnsi="Courier New" w:cs="Courier New"/>
          <w:sz w:val="24"/>
          <w:szCs w:val="24"/>
          <w:lang w:val="ru-RU"/>
        </w:rPr>
        <w:t xml:space="preserve"> - </w:t>
      </w:r>
      <w:r>
        <w:rPr>
          <w:rFonts w:hint="default" w:ascii="Times New Roman" w:hAnsi="Times New Roman" w:cs="Times New Roman"/>
          <w:sz w:val="28"/>
          <w:szCs w:val="28"/>
        </w:rPr>
        <w:t>Обрабатывает событие выбора элемента в плейлисте, начинает воспроизведение выбранного видеофайла.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Courier New" w:hAnsi="Courier New" w:cs="Courier New"/>
          <w:sz w:val="24"/>
          <w:szCs w:val="24"/>
        </w:rPr>
        <w:t>togglePlayPause()</w:t>
      </w:r>
      <w:r>
        <w:rPr>
          <w:rFonts w:hint="default" w:ascii="Courier New" w:hAnsi="Courier New" w:cs="Courier New"/>
          <w:sz w:val="24"/>
          <w:szCs w:val="24"/>
          <w:lang w:val="ru-RU"/>
        </w:rPr>
        <w:t xml:space="preserve"> - </w:t>
      </w:r>
      <w:r>
        <w:rPr>
          <w:rFonts w:hint="default" w:ascii="Times New Roman" w:hAnsi="Times New Roman" w:cs="Times New Roman"/>
          <w:sz w:val="28"/>
          <w:szCs w:val="28"/>
        </w:rPr>
        <w:t>Переключает состояние воспроизведения/паузы видео.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Courier New" w:hAnsi="Courier New" w:cs="Courier New"/>
          <w:sz w:val="24"/>
          <w:szCs w:val="24"/>
        </w:rPr>
        <w:t>on_btnStop_clicked(</w:t>
      </w:r>
      <w:r>
        <w:rPr>
          <w:rFonts w:hint="default" w:ascii="Courier New" w:hAnsi="Courier New" w:cs="Courier New"/>
          <w:sz w:val="24"/>
          <w:szCs w:val="24"/>
          <w:lang w:val="ru-RU"/>
        </w:rPr>
        <w:t xml:space="preserve">) - </w:t>
      </w:r>
      <w:r>
        <w:rPr>
          <w:rFonts w:hint="default" w:ascii="Times New Roman" w:hAnsi="Times New Roman" w:cs="Times New Roman"/>
          <w:sz w:val="28"/>
          <w:szCs w:val="28"/>
        </w:rPr>
        <w:t>Останавливает воспроизведение видео.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Courier New" w:hAnsi="Courier New" w:cs="Courier New"/>
          <w:sz w:val="24"/>
          <w:szCs w:val="24"/>
        </w:rPr>
        <w:t>on_btnBackward_clicked()</w:t>
      </w:r>
      <w:r>
        <w:rPr>
          <w:rFonts w:hint="default" w:ascii="Courier New" w:hAnsi="Courier New" w:cs="Courier New"/>
          <w:sz w:val="24"/>
          <w:szCs w:val="24"/>
          <w:lang w:val="ru-RU"/>
        </w:rPr>
        <w:t xml:space="preserve"> - </w:t>
      </w:r>
      <w:r>
        <w:rPr>
          <w:rFonts w:hint="default" w:ascii="Times New Roman" w:hAnsi="Times New Roman" w:cs="Times New Roman"/>
          <w:sz w:val="28"/>
          <w:szCs w:val="28"/>
        </w:rPr>
        <w:t>Возвращает видео на 5 секунд назад.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Courier New" w:hAnsi="Courier New" w:cs="Courier New"/>
          <w:sz w:val="24"/>
          <w:szCs w:val="24"/>
        </w:rPr>
        <w:t>on_btnForward_clicked()</w:t>
      </w:r>
      <w:r>
        <w:rPr>
          <w:rFonts w:hint="default" w:ascii="Courier New" w:hAnsi="Courier New" w:cs="Courier New"/>
          <w:sz w:val="24"/>
          <w:szCs w:val="24"/>
          <w:lang w:val="ru-RU"/>
        </w:rPr>
        <w:t xml:space="preserve"> - </w:t>
      </w:r>
      <w:r>
        <w:rPr>
          <w:rFonts w:hint="default" w:ascii="Times New Roman" w:hAnsi="Times New Roman" w:cs="Times New Roman"/>
          <w:sz w:val="28"/>
          <w:szCs w:val="28"/>
        </w:rPr>
        <w:t xml:space="preserve">Перематывает видео на 5 секунд </w:t>
      </w:r>
      <w:r>
        <w:rPr>
          <w:rFonts w:hint="default" w:cs="Times New Roman"/>
          <w:sz w:val="28"/>
          <w:szCs w:val="28"/>
          <w:lang w:val="ru-RU"/>
        </w:rPr>
        <w:t>вперёд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Courier New" w:hAnsi="Courier New" w:cs="Courier New"/>
          <w:sz w:val="24"/>
          <w:szCs w:val="24"/>
        </w:rPr>
        <w:t>on_btnShowPlaylist_clicked()</w:t>
      </w:r>
      <w:r>
        <w:rPr>
          <w:rFonts w:hint="default" w:ascii="Courier New" w:hAnsi="Courier New" w:cs="Courier New"/>
          <w:sz w:val="24"/>
          <w:szCs w:val="24"/>
          <w:lang w:val="ru-RU"/>
        </w:rPr>
        <w:t xml:space="preserve"> - </w:t>
      </w:r>
      <w:r>
        <w:rPr>
          <w:rFonts w:hint="default" w:ascii="Times New Roman" w:hAnsi="Times New Roman" w:cs="Times New Roman"/>
          <w:sz w:val="28"/>
          <w:szCs w:val="28"/>
        </w:rPr>
        <w:t>Скрывает/показывает плейлист.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Courier New" w:hAnsi="Courier New" w:cs="Courier New"/>
          <w:sz w:val="24"/>
          <w:szCs w:val="24"/>
        </w:rPr>
        <w:t>loadPlaylist(</w:t>
      </w:r>
      <w:r>
        <w:rPr>
          <w:rFonts w:hint="default" w:ascii="Courier New" w:hAnsi="Courier New" w:cs="Courier New"/>
          <w:sz w:val="24"/>
          <w:szCs w:val="24"/>
          <w:lang w:val="ru-RU"/>
        </w:rPr>
        <w:t xml:space="preserve">) - </w:t>
      </w:r>
      <w:r>
        <w:rPr>
          <w:rFonts w:hint="default" w:ascii="Times New Roman" w:hAnsi="Times New Roman" w:cs="Times New Roman"/>
          <w:sz w:val="28"/>
          <w:szCs w:val="28"/>
        </w:rPr>
        <w:t xml:space="preserve">Загружает плейлист с </w:t>
      </w:r>
      <w:r>
        <w:rPr>
          <w:rFonts w:hint="default" w:cs="Times New Roman"/>
          <w:sz w:val="28"/>
          <w:szCs w:val="28"/>
          <w:lang w:val="ru-RU"/>
        </w:rPr>
        <w:t>сохранёнными</w:t>
      </w:r>
      <w:r>
        <w:rPr>
          <w:rFonts w:hint="default" w:ascii="Times New Roman" w:hAnsi="Times New Roman" w:cs="Times New Roman"/>
          <w:sz w:val="28"/>
          <w:szCs w:val="28"/>
        </w:rPr>
        <w:t xml:space="preserve"> видеофайлами.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Courier New" w:hAnsi="Courier New" w:cs="Courier New"/>
          <w:sz w:val="24"/>
          <w:szCs w:val="24"/>
        </w:rPr>
        <w:t>savePlaylist(const QString &amp;playlistPath, const QList&lt;QString&gt; &amp;filePaths)</w:t>
      </w:r>
      <w:r>
        <w:rPr>
          <w:rFonts w:hint="default" w:ascii="Courier New" w:hAnsi="Courier New" w:cs="Courier New"/>
          <w:sz w:val="24"/>
          <w:szCs w:val="24"/>
          <w:lang w:val="ru-RU"/>
        </w:rPr>
        <w:t xml:space="preserve"> - </w:t>
      </w:r>
      <w:r>
        <w:rPr>
          <w:rFonts w:hint="default" w:ascii="Times New Roman" w:hAnsi="Times New Roman" w:cs="Times New Roman"/>
          <w:sz w:val="28"/>
          <w:szCs w:val="28"/>
        </w:rPr>
        <w:t>Сохраняет текущий плейлист в указанный файл.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Courier New" w:hAnsi="Courier New" w:cs="Courier New"/>
          <w:sz w:val="24"/>
          <w:szCs w:val="24"/>
        </w:rPr>
        <w:t>saveCurrentPlaylist()</w:t>
      </w:r>
      <w:r>
        <w:rPr>
          <w:rFonts w:hint="default" w:ascii="Courier New" w:hAnsi="Courier New" w:cs="Courier New"/>
          <w:sz w:val="24"/>
          <w:szCs w:val="24"/>
          <w:lang w:val="ru-RU"/>
        </w:rPr>
        <w:t xml:space="preserve"> - </w:t>
      </w:r>
      <w:r>
        <w:rPr>
          <w:rFonts w:hint="default" w:ascii="Times New Roman" w:hAnsi="Times New Roman" w:cs="Times New Roman"/>
          <w:sz w:val="28"/>
          <w:szCs w:val="28"/>
        </w:rPr>
        <w:t>Сохраняет текущий плейлист.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Courier New" w:hAnsi="Courier New" w:cs="Courier New"/>
          <w:sz w:val="24"/>
          <w:szCs w:val="24"/>
        </w:rPr>
        <w:t>openFolderAndAddToPlaylist()</w:t>
      </w:r>
      <w:r>
        <w:rPr>
          <w:rFonts w:hint="default" w:ascii="Courier New" w:hAnsi="Courier New" w:cs="Courier New"/>
          <w:sz w:val="24"/>
          <w:szCs w:val="24"/>
          <w:lang w:val="ru-RU"/>
        </w:rPr>
        <w:t xml:space="preserve"> - </w:t>
      </w:r>
      <w:r>
        <w:rPr>
          <w:rFonts w:hint="default" w:ascii="Times New Roman" w:hAnsi="Times New Roman" w:cs="Times New Roman"/>
          <w:sz w:val="28"/>
          <w:szCs w:val="28"/>
        </w:rPr>
        <w:t>Открывает диалоговое окно для выбора папки и добавляет видеофайлы из этой папки в плейлист.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Courier New" w:hAnsi="Courier New" w:cs="Courier New"/>
          <w:sz w:val="24"/>
          <w:szCs w:val="24"/>
        </w:rPr>
        <w:t>onSpeedSliderChanged(int value)</w:t>
      </w:r>
      <w:r>
        <w:rPr>
          <w:rFonts w:hint="default" w:ascii="Courier New" w:hAnsi="Courier New" w:cs="Courier New"/>
          <w:sz w:val="24"/>
          <w:szCs w:val="24"/>
          <w:lang w:val="ru-RU"/>
        </w:rPr>
        <w:t xml:space="preserve"> - </w:t>
      </w:r>
      <w:r>
        <w:rPr>
          <w:rFonts w:hint="default" w:ascii="Times New Roman" w:hAnsi="Times New Roman" w:cs="Times New Roman"/>
          <w:sz w:val="28"/>
          <w:szCs w:val="28"/>
        </w:rPr>
        <w:t>Обрабатывает изменение положения слайдера скорости воспроизведения.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Courier New" w:hAnsi="Courier New" w:cs="Courier New"/>
          <w:sz w:val="24"/>
          <w:szCs w:val="24"/>
        </w:rPr>
        <w:t>setPlaybackSpeed025()...setPlaybackSpeed2(</w:t>
      </w:r>
      <w:r>
        <w:rPr>
          <w:rFonts w:hint="default" w:ascii="Courier New" w:hAnsi="Courier New" w:cs="Courier New"/>
          <w:sz w:val="24"/>
          <w:szCs w:val="24"/>
          <w:lang w:val="ru-RU"/>
        </w:rPr>
        <w:t xml:space="preserve">) - </w:t>
      </w:r>
      <w:r>
        <w:rPr>
          <w:rFonts w:hint="default" w:ascii="Times New Roman" w:hAnsi="Times New Roman" w:cs="Times New Roman"/>
          <w:sz w:val="28"/>
          <w:szCs w:val="28"/>
        </w:rPr>
        <w:t>Устанавливает соответствующую скорость воспроизведения.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Courier New" w:hAnsi="Courier New" w:cs="Courier New"/>
          <w:sz w:val="24"/>
          <w:szCs w:val="24"/>
        </w:rPr>
        <w:t>onVolumeSliderChanged(int value)</w:t>
      </w:r>
      <w:r>
        <w:rPr>
          <w:rFonts w:hint="default" w:ascii="Courier New" w:hAnsi="Courier New" w:cs="Courier New"/>
          <w:sz w:val="24"/>
          <w:szCs w:val="24"/>
          <w:lang w:val="ru-RU"/>
        </w:rPr>
        <w:t xml:space="preserve"> - </w:t>
      </w:r>
      <w:r>
        <w:rPr>
          <w:rFonts w:hint="default" w:ascii="Times New Roman" w:hAnsi="Times New Roman" w:cs="Times New Roman"/>
          <w:sz w:val="28"/>
          <w:szCs w:val="28"/>
        </w:rPr>
        <w:t>Обрабатывает изменение положения слайдера громкости.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>i</w:t>
      </w:r>
      <w:r>
        <w:rPr>
          <w:rFonts w:hint="default" w:ascii="Courier New" w:hAnsi="Courier New" w:cs="Courier New"/>
          <w:sz w:val="24"/>
          <w:szCs w:val="24"/>
        </w:rPr>
        <w:t>ncreaseVolume()...offVolume()</w:t>
      </w:r>
      <w:r>
        <w:rPr>
          <w:rFonts w:hint="default" w:ascii="Courier New" w:hAnsi="Courier New" w:cs="Courier New"/>
          <w:sz w:val="24"/>
          <w:szCs w:val="24"/>
          <w:lang w:val="ru-RU"/>
        </w:rPr>
        <w:t xml:space="preserve"> - </w:t>
      </w:r>
      <w:r>
        <w:rPr>
          <w:rFonts w:hint="default" w:ascii="Times New Roman" w:hAnsi="Times New Roman" w:cs="Times New Roman"/>
          <w:sz w:val="28"/>
          <w:szCs w:val="28"/>
        </w:rPr>
        <w:t>Управляют уровнем громкости.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Courier New" w:hAnsi="Courier New" w:cs="Courier New"/>
          <w:sz w:val="24"/>
          <w:szCs w:val="24"/>
        </w:rPr>
        <w:t>updateCurrentTime(qint64 position)</w:t>
      </w:r>
      <w:r>
        <w:rPr>
          <w:rFonts w:hint="default" w:ascii="Courier New" w:hAnsi="Courier New" w:cs="Courier New"/>
          <w:sz w:val="24"/>
          <w:szCs w:val="24"/>
          <w:lang w:val="ru-RU"/>
        </w:rPr>
        <w:t xml:space="preserve"> - </w:t>
      </w:r>
      <w:r>
        <w:rPr>
          <w:rFonts w:hint="default" w:ascii="Times New Roman" w:hAnsi="Times New Roman" w:cs="Times New Roman"/>
          <w:sz w:val="28"/>
          <w:szCs w:val="28"/>
        </w:rPr>
        <w:t>Обновляет текущее время воспроизведения видео.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Courier New" w:hAnsi="Courier New" w:cs="Courier New"/>
          <w:sz w:val="24"/>
          <w:szCs w:val="24"/>
        </w:rPr>
        <w:t>updateTotalDuration(qint64 duration</w:t>
      </w:r>
      <w:r>
        <w:rPr>
          <w:rFonts w:hint="default" w:ascii="Courier New" w:hAnsi="Courier New" w:cs="Courier New"/>
          <w:sz w:val="24"/>
          <w:szCs w:val="24"/>
          <w:lang w:val="ru-RU"/>
        </w:rPr>
        <w:t xml:space="preserve">) - </w:t>
      </w:r>
      <w:r>
        <w:rPr>
          <w:rFonts w:hint="default" w:ascii="Times New Roman" w:hAnsi="Times New Roman" w:cs="Times New Roman"/>
          <w:sz w:val="28"/>
          <w:szCs w:val="28"/>
        </w:rPr>
        <w:t>Обновляет общую длительность видео.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Courier New" w:hAnsi="Courier New" w:cs="Courier New"/>
          <w:sz w:val="24"/>
          <w:szCs w:val="24"/>
        </w:rPr>
        <w:t>saveLastVideoPosition(</w:t>
      </w:r>
      <w:r>
        <w:rPr>
          <w:rFonts w:hint="default" w:ascii="Courier New" w:hAnsi="Courier New" w:cs="Courier New"/>
          <w:sz w:val="24"/>
          <w:szCs w:val="24"/>
          <w:lang w:val="ru-RU"/>
        </w:rPr>
        <w:t xml:space="preserve">) - </w:t>
      </w:r>
      <w:r>
        <w:rPr>
          <w:rFonts w:hint="default" w:ascii="Times New Roman" w:hAnsi="Times New Roman" w:cs="Times New Roman"/>
          <w:sz w:val="28"/>
          <w:szCs w:val="28"/>
        </w:rPr>
        <w:t>Сохраняет последнюю позицию воспроизведения видео.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Courier New" w:hAnsi="Courier New" w:cs="Courier New"/>
          <w:sz w:val="24"/>
          <w:szCs w:val="24"/>
        </w:rPr>
        <w:t>loadLastVideoPosition()</w:t>
      </w:r>
      <w:r>
        <w:rPr>
          <w:rFonts w:hint="default" w:ascii="Courier New" w:hAnsi="Courier New" w:cs="Courier New"/>
          <w:sz w:val="24"/>
          <w:szCs w:val="24"/>
          <w:lang w:val="ru-RU"/>
        </w:rPr>
        <w:t xml:space="preserve"> - </w:t>
      </w:r>
      <w:r>
        <w:rPr>
          <w:rFonts w:hint="default" w:ascii="Times New Roman" w:hAnsi="Times New Roman" w:cs="Times New Roman"/>
          <w:sz w:val="28"/>
          <w:szCs w:val="28"/>
        </w:rPr>
        <w:t>Загружает последнюю позицию воспроизведения видео.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Courier New" w:hAnsi="Courier New" w:cs="Courier New"/>
          <w:sz w:val="24"/>
          <w:szCs w:val="24"/>
        </w:rPr>
        <w:t>closeEvent(QCloseEvent *event)</w:t>
      </w:r>
      <w:r>
        <w:rPr>
          <w:rFonts w:hint="default" w:ascii="Courier New" w:hAnsi="Courier New" w:cs="Courier New"/>
          <w:sz w:val="24"/>
          <w:szCs w:val="24"/>
          <w:lang w:val="ru-RU"/>
        </w:rPr>
        <w:t xml:space="preserve"> - </w:t>
      </w:r>
      <w:r>
        <w:rPr>
          <w:rFonts w:hint="default" w:ascii="Times New Roman" w:hAnsi="Times New Roman" w:cs="Times New Roman"/>
          <w:sz w:val="28"/>
          <w:szCs w:val="28"/>
        </w:rPr>
        <w:t>Обрабатывает событие закрытия главного окна.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Courier New" w:hAnsi="Courier New" w:cs="Courier New"/>
          <w:sz w:val="24"/>
          <w:szCs w:val="24"/>
        </w:rPr>
        <w:t>closeApp()</w:t>
      </w:r>
      <w:r>
        <w:rPr>
          <w:rFonts w:hint="default" w:ascii="Courier New" w:hAnsi="Courier New" w:cs="Courier New"/>
          <w:sz w:val="24"/>
          <w:szCs w:val="24"/>
          <w:lang w:val="ru-RU"/>
        </w:rPr>
        <w:t xml:space="preserve"> - </w:t>
      </w:r>
      <w:r>
        <w:rPr>
          <w:rFonts w:hint="default" w:ascii="Times New Roman" w:hAnsi="Times New Roman" w:cs="Times New Roman"/>
          <w:sz w:val="28"/>
          <w:szCs w:val="28"/>
        </w:rPr>
        <w:t>Завершает выполнение приложения.</w:t>
      </w:r>
    </w:p>
    <w:p>
      <w:pPr>
        <w:rPr>
          <w:rFonts w:hint="default"/>
          <w:sz w:val="28"/>
          <w:szCs w:val="28"/>
        </w:rPr>
      </w:pPr>
      <w:r>
        <w:rPr>
          <w:rFonts w:hint="default" w:ascii="Courier New" w:hAnsi="Courier New" w:cs="Courier New"/>
          <w:sz w:val="24"/>
          <w:szCs w:val="24"/>
        </w:rPr>
        <w:t>showHelpMessage()</w:t>
      </w:r>
      <w:r>
        <w:rPr>
          <w:rFonts w:hint="default" w:ascii="Courier New" w:hAnsi="Courier New" w:cs="Courier New"/>
          <w:sz w:val="24"/>
          <w:szCs w:val="24"/>
          <w:lang w:val="ru-RU"/>
        </w:rPr>
        <w:t xml:space="preserve"> - </w:t>
      </w:r>
      <w:r>
        <w:rPr>
          <w:rFonts w:hint="default" w:ascii="Times New Roman" w:hAnsi="Times New Roman" w:cs="Times New Roman"/>
          <w:sz w:val="28"/>
          <w:szCs w:val="28"/>
        </w:rPr>
        <w:t xml:space="preserve">Отображает справочное сообщение о </w:t>
      </w:r>
      <w:r>
        <w:rPr>
          <w:rFonts w:hint="default"/>
          <w:sz w:val="28"/>
          <w:szCs w:val="28"/>
        </w:rPr>
        <w:t>приложении.</w:t>
      </w:r>
    </w:p>
    <w:p>
      <w:pPr>
        <w:rPr>
          <w:rFonts w:hint="default"/>
          <w:sz w:val="28"/>
          <w:szCs w:val="28"/>
          <w:lang w:val="ru-RU"/>
        </w:rPr>
      </w:pPr>
      <w:r>
        <w:rPr>
          <w:rFonts w:hint="default" w:ascii="Courier New" w:hAnsi="Courier New" w:cs="Courier New"/>
          <w:sz w:val="24"/>
          <w:szCs w:val="24"/>
        </w:rPr>
        <w:t>MainWindow(QWidget parent = nullptr</w:t>
      </w:r>
      <w:r>
        <w:rPr>
          <w:rFonts w:hint="default" w:ascii="Courier New" w:hAnsi="Courier New" w:cs="Courier New"/>
          <w:sz w:val="24"/>
          <w:szCs w:val="24"/>
          <w:lang w:val="ru-RU"/>
        </w:rPr>
        <w:t>) -</w:t>
      </w:r>
      <w:r>
        <w:rPr>
          <w:rFonts w:hint="default"/>
          <w:sz w:val="28"/>
          <w:szCs w:val="28"/>
          <w:lang w:val="ru-RU"/>
        </w:rPr>
        <w:t xml:space="preserve"> к</w:t>
      </w:r>
      <w:r>
        <w:rPr>
          <w:rFonts w:hint="default"/>
          <w:sz w:val="28"/>
          <w:szCs w:val="28"/>
        </w:rPr>
        <w:t>онструктор класса</w:t>
      </w:r>
      <w:r>
        <w:rPr>
          <w:rFonts w:hint="default"/>
          <w:sz w:val="28"/>
          <w:szCs w:val="28"/>
          <w:lang w:val="ru-RU"/>
        </w:rPr>
        <w:t>.</w:t>
      </w:r>
    </w:p>
    <w:p>
      <w:pPr>
        <w:pStyle w:val="6"/>
        <w:spacing w:before="9"/>
        <w:ind w:left="0"/>
        <w:rPr>
          <w:rFonts w:hint="default"/>
          <w:lang w:val="ru-RU"/>
        </w:rPr>
      </w:pPr>
    </w:p>
    <w:p>
      <w:pPr>
        <w:pStyle w:val="19"/>
        <w:numPr>
          <w:ilvl w:val="2"/>
          <w:numId w:val="6"/>
        </w:numPr>
        <w:tabs>
          <w:tab w:val="left" w:pos="1433"/>
        </w:tabs>
        <w:spacing w:before="0" w:after="0" w:line="240" w:lineRule="auto"/>
        <w:ind w:left="1432" w:right="0" w:hanging="635"/>
        <w:jc w:val="left"/>
        <w:outlineLvl w:val="2"/>
        <w:rPr>
          <w:rFonts w:ascii="Courier New"/>
          <w:b/>
          <w:sz w:val="27"/>
        </w:rPr>
      </w:pPr>
      <w:bookmarkStart w:id="15" w:name="_Toc32437"/>
      <w:bookmarkStart w:id="16" w:name="_Toc13984"/>
      <w:r>
        <w:rPr>
          <w:b/>
          <w:sz w:val="28"/>
        </w:rPr>
        <w:t>Класс</w:t>
      </w:r>
      <w:r>
        <w:rPr>
          <w:b/>
          <w:spacing w:val="71"/>
          <w:sz w:val="28"/>
        </w:rPr>
        <w:t xml:space="preserve"> </w:t>
      </w:r>
      <w:r>
        <w:rPr>
          <w:rFonts w:hint="default" w:ascii="Courier New" w:hAnsi="Courier New"/>
          <w:b/>
          <w:spacing w:val="-2"/>
          <w:sz w:val="24"/>
        </w:rPr>
        <w:t>PlaylistWidget</w:t>
      </w:r>
      <w:bookmarkEnd w:id="15"/>
      <w:bookmarkEnd w:id="16"/>
    </w:p>
    <w:p>
      <w:pPr>
        <w:pStyle w:val="19"/>
        <w:numPr>
          <w:ilvl w:val="2"/>
          <w:numId w:val="6"/>
        </w:numPr>
        <w:tabs>
          <w:tab w:val="left" w:pos="1433"/>
        </w:tabs>
        <w:spacing w:before="0" w:after="0" w:line="240" w:lineRule="auto"/>
        <w:ind w:left="1432" w:right="0" w:hanging="635"/>
        <w:jc w:val="left"/>
        <w:outlineLvl w:val="2"/>
        <w:rPr>
          <w:rFonts w:ascii="Courier New"/>
          <w:b/>
          <w:sz w:val="27"/>
        </w:rPr>
      </w:pPr>
    </w:p>
    <w:p>
      <w:pPr>
        <w:spacing w:before="1"/>
        <w:ind w:left="0" w:leftChars="0" w:right="0" w:firstLine="878" w:firstLineChars="366"/>
        <w:jc w:val="left"/>
        <w:rPr>
          <w:sz w:val="28"/>
        </w:rPr>
      </w:pPr>
      <w:r>
        <w:rPr>
          <w:rFonts w:hint="default" w:ascii="Courier New" w:hAnsi="Courier New"/>
          <w:sz w:val="24"/>
        </w:rPr>
        <w:t>PlaylistWidget</w:t>
      </w:r>
      <w:r>
        <w:rPr>
          <w:rFonts w:hint="default" w:ascii="Courier New" w:hAnsi="Courier New"/>
          <w:sz w:val="24"/>
          <w:lang w:val="ru-RU"/>
        </w:rPr>
        <w:t xml:space="preserve"> - </w:t>
      </w:r>
      <w:r>
        <w:rPr>
          <w:rFonts w:hint="default"/>
          <w:spacing w:val="-11"/>
          <w:sz w:val="28"/>
        </w:rPr>
        <w:t xml:space="preserve">Класс </w:t>
      </w:r>
      <w:r>
        <w:rPr>
          <w:rFonts w:hint="default"/>
          <w:spacing w:val="-11"/>
          <w:sz w:val="28"/>
          <w:lang w:val="ru-RU"/>
        </w:rPr>
        <w:t xml:space="preserve"> </w:t>
      </w:r>
      <w:r>
        <w:rPr>
          <w:rFonts w:hint="default"/>
          <w:spacing w:val="-11"/>
          <w:sz w:val="28"/>
        </w:rPr>
        <w:t xml:space="preserve">представляет виджет плейлиста, который </w:t>
      </w:r>
      <w:r>
        <w:rPr>
          <w:rFonts w:hint="default"/>
          <w:spacing w:val="-11"/>
          <w:sz w:val="28"/>
          <w:lang w:val="ru-RU"/>
        </w:rPr>
        <w:t xml:space="preserve">наследует </w:t>
      </w:r>
      <w:r>
        <w:rPr>
          <w:rFonts w:hint="default"/>
          <w:spacing w:val="-11"/>
          <w:sz w:val="28"/>
        </w:rPr>
        <w:t>от QListWidget и предоставляет дополнительную функциональность для управления плейлистом и обработки событий кликов на элементах.</w:t>
      </w:r>
    </w:p>
    <w:p>
      <w:pPr>
        <w:pStyle w:val="6"/>
        <w:spacing w:before="26" w:line="322" w:lineRule="exact"/>
        <w:ind w:left="808"/>
      </w:pPr>
      <w:r>
        <w:t>Описание</w:t>
      </w:r>
      <w:r>
        <w:rPr>
          <w:spacing w:val="-5"/>
        </w:rPr>
        <w:t xml:space="preserve"> </w:t>
      </w:r>
      <w:r>
        <w:t>полей</w:t>
      </w:r>
      <w:r>
        <w:rPr>
          <w:spacing w:val="-4"/>
        </w:rPr>
        <w:t xml:space="preserve"> </w:t>
      </w:r>
      <w:r>
        <w:rPr>
          <w:spacing w:val="-2"/>
        </w:rPr>
        <w:t>класса</w:t>
      </w:r>
    </w:p>
    <w:p>
      <w:pPr>
        <w:spacing w:before="0"/>
        <w:ind w:left="100" w:right="0" w:firstLine="0"/>
        <w:jc w:val="left"/>
        <w:rPr>
          <w:rFonts w:hint="default"/>
          <w:sz w:val="28"/>
          <w:szCs w:val="22"/>
        </w:rPr>
      </w:pPr>
      <w:r>
        <w:rPr>
          <w:rFonts w:hint="default" w:ascii="Courier New" w:hAnsi="Courier New" w:cs="Courier New"/>
          <w:sz w:val="24"/>
          <w:szCs w:val="21"/>
        </w:rPr>
        <w:t>playlist (QMediaPlaylist)</w:t>
      </w:r>
      <w:r>
        <w:rPr>
          <w:rFonts w:hint="default" w:ascii="Courier New" w:hAnsi="Courier New" w:cs="Courier New"/>
          <w:sz w:val="24"/>
          <w:szCs w:val="21"/>
          <w:lang w:val="ru-RU"/>
        </w:rPr>
        <w:t xml:space="preserve"> - </w:t>
      </w:r>
      <w:r>
        <w:rPr>
          <w:rFonts w:hint="default"/>
          <w:sz w:val="28"/>
          <w:szCs w:val="22"/>
        </w:rPr>
        <w:t>Указатель на объект класса QMediaPlaylist, представляющий плейлист для хранения и управления списком аудио- и видеофайлов.</w:t>
      </w:r>
    </w:p>
    <w:p>
      <w:pPr>
        <w:spacing w:before="0"/>
        <w:ind w:left="100" w:right="0" w:firstLine="0"/>
        <w:jc w:val="left"/>
        <w:rPr>
          <w:rFonts w:hint="default"/>
          <w:sz w:val="28"/>
          <w:szCs w:val="22"/>
        </w:rPr>
      </w:pPr>
      <w:r>
        <w:rPr>
          <w:rFonts w:hint="default" w:ascii="Courier New" w:hAnsi="Courier New" w:cs="Courier New"/>
          <w:sz w:val="24"/>
          <w:szCs w:val="21"/>
        </w:rPr>
        <w:t>playlistItemClicked(const QString &amp;videoFilePath)</w:t>
      </w:r>
      <w:r>
        <w:rPr>
          <w:rFonts w:hint="default" w:ascii="Courier New"/>
          <w:sz w:val="28"/>
          <w:szCs w:val="22"/>
          <w:lang w:val="ru-RU"/>
        </w:rPr>
        <w:t xml:space="preserve"> - </w:t>
      </w:r>
      <w:r>
        <w:rPr>
          <w:rFonts w:hint="default"/>
          <w:sz w:val="28"/>
          <w:szCs w:val="22"/>
        </w:rPr>
        <w:t xml:space="preserve">Сигнал, отправляемый при клике на элемент плейлиста. </w:t>
      </w:r>
      <w:r>
        <w:rPr>
          <w:rFonts w:hint="default"/>
          <w:sz w:val="28"/>
          <w:szCs w:val="22"/>
          <w:lang w:val="ru-RU"/>
        </w:rPr>
        <w:t>Передаёт</w:t>
      </w:r>
      <w:r>
        <w:rPr>
          <w:rFonts w:hint="default"/>
          <w:sz w:val="28"/>
          <w:szCs w:val="22"/>
        </w:rPr>
        <w:t xml:space="preserve"> полный путь к выбранному видеофайлу.</w:t>
      </w:r>
    </w:p>
    <w:p>
      <w:pPr>
        <w:spacing w:before="0"/>
        <w:ind w:left="100" w:right="0" w:firstLine="0"/>
        <w:jc w:val="left"/>
        <w:rPr>
          <w:rFonts w:hint="default"/>
          <w:sz w:val="28"/>
          <w:szCs w:val="22"/>
        </w:rPr>
      </w:pPr>
      <w:r>
        <w:rPr>
          <w:rFonts w:hint="default" w:ascii="Courier New" w:hAnsi="Courier New" w:cs="Courier New"/>
          <w:sz w:val="24"/>
          <w:szCs w:val="21"/>
        </w:rPr>
        <w:t>handleItemClick(QListWidgetItem item)</w:t>
      </w:r>
      <w:r>
        <w:rPr>
          <w:rFonts w:hint="default" w:ascii="Courier New"/>
          <w:sz w:val="28"/>
          <w:szCs w:val="22"/>
          <w:lang w:val="ru-RU"/>
        </w:rPr>
        <w:t xml:space="preserve"> - </w:t>
      </w:r>
      <w:r>
        <w:rPr>
          <w:rFonts w:hint="default"/>
          <w:sz w:val="28"/>
          <w:szCs w:val="22"/>
        </w:rPr>
        <w:t>Слот, обрабатывающий событие клика на элемент плейлиста. Извлекает полный путь к выбранному видеофайлу из элемента и отправляет соответствующий сигнал.</w:t>
      </w:r>
    </w:p>
    <w:p>
      <w:pPr>
        <w:spacing w:before="0"/>
        <w:ind w:left="100" w:right="0" w:firstLine="0"/>
        <w:jc w:val="left"/>
        <w:rPr>
          <w:sz w:val="28"/>
        </w:rPr>
      </w:pPr>
      <w:r>
        <w:rPr>
          <w:rFonts w:hint="default"/>
          <w:sz w:val="28"/>
          <w:szCs w:val="22"/>
        </w:rPr>
        <w:t>QMediaPlaylist.</w:t>
      </w:r>
    </w:p>
    <w:p>
      <w:pPr>
        <w:pStyle w:val="6"/>
        <w:spacing w:before="28"/>
        <w:ind w:left="794"/>
        <w:rPr>
          <w:rFonts w:ascii="Calibri" w:hAnsi="Calibri"/>
        </w:rPr>
      </w:pPr>
      <w:r>
        <w:rPr>
          <w:rFonts w:ascii="Calibri" w:hAnsi="Calibri"/>
        </w:rPr>
        <w:t>Описание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  <w:spacing w:val="-2"/>
        </w:rPr>
        <w:t>методов:</w:t>
      </w:r>
    </w:p>
    <w:p>
      <w:pPr>
        <w:spacing w:before="0"/>
        <w:ind w:left="100" w:right="0" w:firstLine="0"/>
        <w:jc w:val="left"/>
        <w:rPr>
          <w:rFonts w:hint="default"/>
          <w:sz w:val="28"/>
          <w:szCs w:val="22"/>
          <w:lang w:val="ru-RU"/>
        </w:rPr>
      </w:pPr>
      <w:r>
        <w:rPr>
          <w:rFonts w:hint="default" w:ascii="Courier New" w:hAnsi="Courier New" w:cs="Courier New"/>
          <w:sz w:val="24"/>
          <w:szCs w:val="21"/>
        </w:rPr>
        <w:t>PlaylistWidget(QWidget parent = nullptr)</w:t>
      </w:r>
      <w:r>
        <w:rPr>
          <w:rFonts w:hint="default" w:ascii="Courier New"/>
          <w:sz w:val="28"/>
          <w:szCs w:val="22"/>
          <w:lang w:val="ru-RU"/>
        </w:rPr>
        <w:t xml:space="preserve"> - </w:t>
      </w:r>
      <w:r>
        <w:rPr>
          <w:rFonts w:hint="default"/>
          <w:sz w:val="28"/>
          <w:szCs w:val="22"/>
        </w:rPr>
        <w:t>Конструктор класса</w:t>
      </w:r>
      <w:r>
        <w:rPr>
          <w:rFonts w:hint="default"/>
          <w:sz w:val="28"/>
          <w:szCs w:val="22"/>
          <w:lang w:val="ru-RU"/>
        </w:rPr>
        <w:t>.</w:t>
      </w:r>
    </w:p>
    <w:p>
      <w:pPr>
        <w:spacing w:before="0"/>
        <w:ind w:left="219" w:leftChars="45" w:right="0" w:hanging="120" w:hangingChars="50"/>
        <w:jc w:val="left"/>
        <w:rPr>
          <w:rFonts w:hint="default"/>
          <w:sz w:val="28"/>
          <w:szCs w:val="22"/>
        </w:rPr>
      </w:pPr>
      <w:r>
        <w:rPr>
          <w:rFonts w:hint="default" w:ascii="Courier New" w:hAnsi="Courier New" w:cs="Courier New"/>
          <w:sz w:val="24"/>
          <w:szCs w:val="21"/>
        </w:rPr>
        <w:t>addItem(const QString &amp;folderPath, const QString &amp;videoFileName)</w:t>
      </w:r>
      <w:r>
        <w:rPr>
          <w:rFonts w:hint="default" w:ascii="Courier New" w:hAnsi="Courier New" w:cs="Courier New"/>
          <w:sz w:val="24"/>
          <w:szCs w:val="21"/>
          <w:lang w:val="ru-RU"/>
        </w:rPr>
        <w:t xml:space="preserve"> - </w:t>
      </w:r>
      <w:r>
        <w:rPr>
          <w:rFonts w:hint="default"/>
          <w:sz w:val="28"/>
          <w:szCs w:val="22"/>
        </w:rPr>
        <w:t xml:space="preserve">Метод для добавления элемента в плейлист. Принимает путь к папке и имя видеофайла. </w:t>
      </w:r>
      <w:r>
        <w:rPr>
          <w:rFonts w:hint="default"/>
          <w:sz w:val="28"/>
          <w:szCs w:val="22"/>
          <w:lang w:val="ru-RU"/>
        </w:rPr>
        <w:t>Создаёт</w:t>
      </w:r>
      <w:r>
        <w:rPr>
          <w:rFonts w:hint="default"/>
          <w:sz w:val="28"/>
          <w:szCs w:val="22"/>
        </w:rPr>
        <w:t xml:space="preserve"> полный путь к видеофайлу и добавляет его в плейлист.</w:t>
      </w:r>
    </w:p>
    <w:p>
      <w:pPr>
        <w:spacing w:before="0"/>
        <w:ind w:left="100" w:right="0" w:firstLine="0"/>
        <w:jc w:val="left"/>
        <w:rPr>
          <w:rFonts w:hint="default"/>
          <w:sz w:val="28"/>
          <w:szCs w:val="22"/>
        </w:rPr>
      </w:pPr>
      <w:r>
        <w:rPr>
          <w:rFonts w:hint="default" w:ascii="Courier New" w:hAnsi="Courier New" w:cs="Courier New"/>
          <w:sz w:val="24"/>
          <w:szCs w:val="21"/>
        </w:rPr>
        <w:t>getPlaylist()</w:t>
      </w:r>
      <w:r>
        <w:rPr>
          <w:rFonts w:hint="default" w:ascii="Courier New" w:hAnsi="Courier New" w:cs="Courier New"/>
          <w:sz w:val="24"/>
          <w:szCs w:val="21"/>
          <w:lang w:val="ru-RU"/>
        </w:rPr>
        <w:t xml:space="preserve"> -</w:t>
      </w:r>
      <w:r>
        <w:rPr>
          <w:rFonts w:hint="default"/>
          <w:sz w:val="28"/>
          <w:szCs w:val="22"/>
          <w:lang w:val="ru-RU"/>
        </w:rPr>
        <w:t xml:space="preserve"> </w:t>
      </w:r>
      <w:r>
        <w:rPr>
          <w:rFonts w:hint="default"/>
          <w:sz w:val="28"/>
          <w:szCs w:val="22"/>
        </w:rPr>
        <w:t>Метод для получения текущего плейлиста в виде QStringList.</w:t>
      </w:r>
    </w:p>
    <w:p>
      <w:pPr>
        <w:spacing w:before="0"/>
        <w:ind w:left="100" w:right="0" w:firstLine="0"/>
        <w:jc w:val="left"/>
        <w:rPr>
          <w:rFonts w:hint="default"/>
          <w:sz w:val="28"/>
          <w:szCs w:val="22"/>
        </w:rPr>
      </w:pPr>
    </w:p>
    <w:p>
      <w:pPr>
        <w:pStyle w:val="19"/>
        <w:numPr>
          <w:ilvl w:val="2"/>
          <w:numId w:val="6"/>
        </w:numPr>
        <w:tabs>
          <w:tab w:val="left" w:pos="1433"/>
        </w:tabs>
        <w:spacing w:before="74" w:after="0" w:line="240" w:lineRule="auto"/>
        <w:ind w:left="1432" w:right="0" w:hanging="635"/>
        <w:jc w:val="left"/>
        <w:outlineLvl w:val="2"/>
        <w:rPr>
          <w:rFonts w:ascii="Courier New" w:hAnsi="Courier New"/>
          <w:b/>
          <w:sz w:val="24"/>
        </w:rPr>
      </w:pPr>
      <w:bookmarkStart w:id="17" w:name="_Toc25587"/>
      <w:bookmarkStart w:id="18" w:name="_Toc28110"/>
      <w:r>
        <w:rPr>
          <w:b/>
          <w:sz w:val="28"/>
        </w:rPr>
        <w:t>Класс</w:t>
      </w:r>
      <w:r>
        <w:rPr>
          <w:b/>
          <w:spacing w:val="-12"/>
          <w:sz w:val="28"/>
        </w:rPr>
        <w:t xml:space="preserve"> </w:t>
      </w:r>
      <w:bookmarkEnd w:id="17"/>
      <w:bookmarkEnd w:id="18"/>
      <w:r>
        <w:rPr>
          <w:rFonts w:hint="default" w:ascii="Courier New" w:hAnsi="Courier New"/>
          <w:b/>
          <w:spacing w:val="-2"/>
          <w:sz w:val="24"/>
        </w:rPr>
        <w:t>timelabel</w:t>
      </w:r>
    </w:p>
    <w:p>
      <w:pPr>
        <w:pStyle w:val="6"/>
        <w:spacing w:before="1"/>
        <w:ind w:left="0"/>
        <w:rPr>
          <w:rFonts w:ascii="Courier New"/>
          <w:b/>
          <w:sz w:val="26"/>
        </w:rPr>
      </w:pPr>
    </w:p>
    <w:p>
      <w:pPr>
        <w:pStyle w:val="6"/>
        <w:tabs>
          <w:tab w:val="left" w:pos="5500"/>
        </w:tabs>
        <w:spacing w:line="259" w:lineRule="auto"/>
        <w:ind w:left="0" w:leftChars="0" w:right="119" w:rightChars="0" w:firstLine="880" w:firstLineChars="0"/>
        <w:rPr>
          <w:rFonts w:hint="default" w:ascii="Courier New"/>
          <w:lang w:val="ru-RU"/>
        </w:rPr>
      </w:pPr>
      <w:r>
        <w:rPr>
          <w:rFonts w:hint="default" w:ascii="Courier New" w:hAnsi="Courier New"/>
          <w:sz w:val="24"/>
          <w:lang w:val="en-US"/>
        </w:rPr>
        <w:t>t</w:t>
      </w:r>
      <w:r>
        <w:rPr>
          <w:rFonts w:hint="default" w:ascii="Courier New" w:hAnsi="Courier New"/>
          <w:sz w:val="24"/>
        </w:rPr>
        <w:t>imelabel</w:t>
      </w:r>
      <w:r>
        <w:rPr>
          <w:rFonts w:hint="default" w:ascii="Courier New" w:hAnsi="Courier New"/>
          <w:sz w:val="24"/>
          <w:lang w:val="ru-RU"/>
        </w:rPr>
        <w:t xml:space="preserve"> </w:t>
      </w:r>
      <w:r>
        <w:rPr>
          <w:rFonts w:hint="default" w:ascii="Courier New"/>
          <w:lang w:val="ru-RU"/>
        </w:rPr>
        <w:t xml:space="preserve">- </w:t>
      </w:r>
      <w:r>
        <w:rPr>
          <w:rFonts w:hint="default" w:ascii="Times New Roman" w:hAnsi="Times New Roman" w:cs="Times New Roman"/>
          <w:lang w:val="ru-RU"/>
        </w:rPr>
        <w:t xml:space="preserve">Класс </w:t>
      </w:r>
      <w:r>
        <w:rPr>
          <w:rFonts w:hint="default" w:cs="Times New Roman"/>
          <w:lang w:val="ru-RU"/>
        </w:rPr>
        <w:t xml:space="preserve">наследует функционал и элементы </w:t>
      </w:r>
      <w:r>
        <w:rPr>
          <w:rFonts w:hint="default" w:ascii="Times New Roman" w:hAnsi="Times New Roman" w:cs="Times New Roman"/>
          <w:lang w:val="ru-RU"/>
        </w:rPr>
        <w:t>QLabel, который предназначен для отображения информации о времени в виде текста.</w:t>
      </w:r>
    </w:p>
    <w:p>
      <w:pPr>
        <w:pStyle w:val="6"/>
        <w:tabs>
          <w:tab w:val="left" w:pos="5500"/>
        </w:tabs>
        <w:spacing w:line="259" w:lineRule="auto"/>
        <w:ind w:left="808" w:right="119" w:rightChars="0" w:hanging="10"/>
      </w:pPr>
      <w:r>
        <w:t>Описание полей класса:</w:t>
      </w:r>
    </w:p>
    <w:p>
      <w:pPr>
        <w:pStyle w:val="6"/>
        <w:tabs>
          <w:tab w:val="left" w:pos="660"/>
        </w:tabs>
        <w:spacing w:before="26"/>
        <w:ind w:left="0" w:leftChars="0" w:firstLine="0" w:firstLineChars="0"/>
        <w:rPr>
          <w:rFonts w:hint="default" w:ascii="Calibri" w:hAnsi="Calibri"/>
        </w:rPr>
      </w:pPr>
      <w:r>
        <w:rPr>
          <w:rFonts w:hint="default" w:ascii="Courier New" w:hAnsi="Courier New" w:cs="Courier New"/>
          <w:sz w:val="24"/>
          <w:szCs w:val="24"/>
        </w:rPr>
        <w:t>mediaPlayer (QMediaPlayer</w:t>
      </w:r>
      <w:r>
        <w:rPr>
          <w:rFonts w:hint="default" w:ascii="Courier New" w:hAnsi="Courier New" w:cs="Courier New"/>
          <w:sz w:val="24"/>
          <w:szCs w:val="24"/>
          <w:lang w:val="ru-RU"/>
        </w:rPr>
        <w:t xml:space="preserve">) - </w:t>
      </w:r>
      <w:r>
        <w:rPr>
          <w:rFonts w:hint="default" w:ascii="Times New Roman" w:hAnsi="Times New Roman" w:cs="Times New Roman"/>
        </w:rPr>
        <w:t xml:space="preserve">Указатель на объект класса QMediaPlayer, представляющий </w:t>
      </w:r>
      <w:r>
        <w:rPr>
          <w:rFonts w:hint="default" w:cs="Times New Roman"/>
          <w:lang w:val="ru-RU"/>
        </w:rPr>
        <w:t>плеер</w:t>
      </w:r>
      <w:r>
        <w:rPr>
          <w:rFonts w:hint="default" w:ascii="Times New Roman" w:hAnsi="Times New Roman" w:cs="Times New Roman"/>
        </w:rPr>
        <w:t>, с которым связан виджет</w:t>
      </w:r>
      <w:r>
        <w:rPr>
          <w:rFonts w:hint="default" w:ascii="Calibri" w:hAnsi="Calibri"/>
        </w:rPr>
        <w:t>.</w:t>
      </w:r>
    </w:p>
    <w:p>
      <w:pPr>
        <w:pStyle w:val="6"/>
        <w:spacing w:before="26"/>
        <w:rPr>
          <w:rFonts w:hint="default" w:ascii="Times New Roman" w:hAnsi="Times New Roman" w:cs="Times New Roman"/>
        </w:rPr>
      </w:pPr>
      <w:r>
        <w:rPr>
          <w:rFonts w:hint="default" w:ascii="Courier New" w:hAnsi="Courier New" w:cs="Courier New"/>
          <w:sz w:val="24"/>
          <w:szCs w:val="24"/>
        </w:rPr>
        <w:t>videoDuration (qint64</w:t>
      </w:r>
      <w:r>
        <w:rPr>
          <w:rFonts w:hint="default" w:ascii="Courier New" w:hAnsi="Courier New" w:cs="Courier New"/>
          <w:sz w:val="24"/>
          <w:szCs w:val="24"/>
          <w:lang w:val="ru-RU"/>
        </w:rPr>
        <w:t xml:space="preserve">) - </w:t>
      </w:r>
      <w:r>
        <w:rPr>
          <w:rFonts w:hint="default" w:ascii="Times New Roman" w:hAnsi="Times New Roman" w:cs="Times New Roman"/>
        </w:rPr>
        <w:t>Переменная для хранения общей длительности текущего видеофайла в миллисекундах.</w:t>
      </w:r>
    </w:p>
    <w:p>
      <w:pPr>
        <w:pStyle w:val="6"/>
        <w:spacing w:before="26"/>
        <w:ind w:left="100" w:leftChars="0" w:firstLine="778" w:firstLineChars="278"/>
        <w:rPr>
          <w:rFonts w:ascii="Calibri" w:hAnsi="Calibri"/>
        </w:rPr>
      </w:pPr>
      <w:r>
        <w:rPr>
          <w:rFonts w:ascii="Calibri" w:hAnsi="Calibri"/>
        </w:rPr>
        <w:t>Описание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  <w:spacing w:val="-2"/>
        </w:rPr>
        <w:t>методов:</w:t>
      </w:r>
    </w:p>
    <w:p>
      <w:pPr>
        <w:pStyle w:val="6"/>
        <w:spacing w:before="6"/>
        <w:ind w:left="0"/>
        <w:rPr>
          <w:rFonts w:hint="default"/>
          <w:sz w:val="28"/>
          <w:szCs w:val="28"/>
          <w:lang w:val="ru-RU"/>
        </w:rPr>
      </w:pPr>
      <w:r>
        <w:rPr>
          <w:rFonts w:hint="default" w:ascii="Courier New" w:hAnsi="Courier New" w:cs="Courier New"/>
          <w:sz w:val="24"/>
          <w:szCs w:val="24"/>
        </w:rPr>
        <w:t>TimeLabel(QWidget parent = nullptr)</w:t>
      </w:r>
      <w:r>
        <w:rPr>
          <w:rFonts w:hint="default" w:ascii="Courier New" w:hAnsi="Courier New" w:cs="Courier New"/>
          <w:sz w:val="24"/>
          <w:szCs w:val="24"/>
          <w:lang w:val="ru-RU"/>
        </w:rPr>
        <w:t xml:space="preserve"> - </w:t>
      </w:r>
      <w:r>
        <w:rPr>
          <w:rFonts w:hint="default"/>
          <w:sz w:val="28"/>
          <w:szCs w:val="28"/>
        </w:rPr>
        <w:t>Конструктор класса</w:t>
      </w:r>
      <w:r>
        <w:rPr>
          <w:rFonts w:hint="default"/>
          <w:sz w:val="28"/>
          <w:szCs w:val="28"/>
          <w:lang w:val="ru-RU"/>
        </w:rPr>
        <w:t>.</w:t>
      </w:r>
    </w:p>
    <w:p>
      <w:pPr>
        <w:pStyle w:val="6"/>
        <w:spacing w:before="6"/>
        <w:ind w:left="0"/>
        <w:rPr>
          <w:rFonts w:hint="default"/>
          <w:sz w:val="28"/>
          <w:szCs w:val="28"/>
        </w:rPr>
      </w:pPr>
      <w:r>
        <w:rPr>
          <w:rFonts w:hint="default" w:ascii="Courier New" w:hAnsi="Courier New" w:cs="Courier New"/>
          <w:sz w:val="24"/>
          <w:szCs w:val="24"/>
        </w:rPr>
        <w:t>setMediaPlayer(QMediaPlayer player)</w:t>
      </w:r>
      <w:r>
        <w:rPr>
          <w:rFonts w:hint="default" w:ascii="Courier New" w:hAnsi="Courier New" w:cs="Courier New"/>
          <w:sz w:val="24"/>
          <w:szCs w:val="24"/>
          <w:lang w:val="ru-RU"/>
        </w:rPr>
        <w:t xml:space="preserve"> - </w:t>
      </w:r>
      <w:r>
        <w:rPr>
          <w:rFonts w:hint="default"/>
          <w:sz w:val="28"/>
          <w:szCs w:val="28"/>
        </w:rPr>
        <w:t xml:space="preserve">Метод для установки </w:t>
      </w:r>
      <w:r>
        <w:rPr>
          <w:rFonts w:hint="default"/>
          <w:sz w:val="28"/>
          <w:szCs w:val="28"/>
          <w:lang w:val="ru-RU"/>
        </w:rPr>
        <w:t>плеера</w:t>
      </w:r>
      <w:r>
        <w:rPr>
          <w:rFonts w:hint="default"/>
          <w:sz w:val="28"/>
          <w:szCs w:val="28"/>
        </w:rPr>
        <w:t>, с которым будет связан TimeLabel.</w:t>
      </w:r>
    </w:p>
    <w:p>
      <w:pPr>
        <w:pStyle w:val="6"/>
        <w:spacing w:before="6"/>
        <w:ind w:left="0"/>
        <w:rPr>
          <w:rFonts w:hint="default"/>
          <w:sz w:val="28"/>
          <w:szCs w:val="28"/>
        </w:rPr>
      </w:pPr>
      <w:r>
        <w:rPr>
          <w:rFonts w:hint="default" w:ascii="Courier New" w:hAnsi="Courier New" w:cs="Courier New"/>
          <w:sz w:val="24"/>
          <w:szCs w:val="24"/>
        </w:rPr>
        <w:t>updateCurrentTime()</w:t>
      </w:r>
      <w:r>
        <w:rPr>
          <w:rFonts w:hint="default" w:ascii="Courier New" w:hAnsi="Courier New" w:cs="Courier New"/>
          <w:sz w:val="24"/>
          <w:szCs w:val="24"/>
          <w:lang w:val="ru-RU"/>
        </w:rPr>
        <w:t xml:space="preserve"> - </w:t>
      </w:r>
      <w:r>
        <w:rPr>
          <w:rFonts w:hint="default"/>
          <w:sz w:val="28"/>
          <w:szCs w:val="28"/>
        </w:rPr>
        <w:t xml:space="preserve">Метод для обновления отображаемого времени текущего воспроизведения. Извлекает текущую позицию </w:t>
      </w:r>
      <w:r>
        <w:rPr>
          <w:rFonts w:hint="default"/>
          <w:sz w:val="28"/>
          <w:szCs w:val="28"/>
          <w:lang w:val="ru-RU"/>
        </w:rPr>
        <w:t>видео</w:t>
      </w:r>
      <w:r>
        <w:rPr>
          <w:rFonts w:hint="default"/>
          <w:sz w:val="28"/>
          <w:szCs w:val="28"/>
        </w:rPr>
        <w:t xml:space="preserve">плеера и обновляет текст виджета с </w:t>
      </w:r>
      <w:r>
        <w:rPr>
          <w:rFonts w:hint="default"/>
          <w:sz w:val="28"/>
          <w:szCs w:val="28"/>
          <w:lang w:val="ru-RU"/>
        </w:rPr>
        <w:t>учётом</w:t>
      </w:r>
      <w:r>
        <w:rPr>
          <w:rFonts w:hint="default"/>
          <w:sz w:val="28"/>
          <w:szCs w:val="28"/>
        </w:rPr>
        <w:t xml:space="preserve"> формата времени.</w:t>
      </w:r>
    </w:p>
    <w:p>
      <w:pPr>
        <w:pStyle w:val="6"/>
        <w:spacing w:before="6"/>
        <w:ind w:left="0"/>
        <w:rPr>
          <w:sz w:val="28"/>
          <w:szCs w:val="28"/>
        </w:rPr>
      </w:pPr>
      <w:r>
        <w:rPr>
          <w:rFonts w:hint="default" w:ascii="Courier New" w:hAnsi="Courier New" w:cs="Courier New"/>
          <w:sz w:val="24"/>
          <w:szCs w:val="24"/>
        </w:rPr>
        <w:t>updateTotalDuration()</w:t>
      </w:r>
      <w:r>
        <w:rPr>
          <w:rFonts w:hint="default" w:ascii="Courier New" w:hAnsi="Courier New" w:cs="Courier New"/>
          <w:sz w:val="24"/>
          <w:szCs w:val="24"/>
          <w:lang w:val="ru-RU"/>
        </w:rPr>
        <w:t xml:space="preserve"> - 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/>
          <w:sz w:val="28"/>
          <w:szCs w:val="28"/>
        </w:rPr>
        <w:t xml:space="preserve">Метод для обновления отображаемой общей длительности видео. Извлекает общую длительность текущего видеофайла из медиаплеера и обновляет текст виджета с </w:t>
      </w:r>
      <w:r>
        <w:rPr>
          <w:rFonts w:hint="default"/>
          <w:sz w:val="28"/>
          <w:szCs w:val="28"/>
          <w:lang w:val="ru-RU"/>
        </w:rPr>
        <w:t>учётом</w:t>
      </w:r>
      <w:r>
        <w:rPr>
          <w:rFonts w:hint="default"/>
          <w:sz w:val="28"/>
          <w:szCs w:val="28"/>
        </w:rPr>
        <w:t xml:space="preserve"> формата времени.</w:t>
      </w:r>
    </w:p>
    <w:p>
      <w:pPr>
        <w:spacing w:after="0"/>
        <w:jc w:val="left"/>
        <w:rPr>
          <w:sz w:val="28"/>
          <w:szCs w:val="28"/>
        </w:rPr>
        <w:sectPr>
          <w:pgSz w:w="11910" w:h="16840"/>
          <w:pgMar w:top="1134" w:right="850" w:bottom="1531" w:left="1701" w:header="720" w:footer="720" w:gutter="0"/>
          <w:cols w:space="0" w:num="1"/>
          <w:rtlGutter w:val="0"/>
          <w:docGrid w:linePitch="0" w:charSpace="0"/>
        </w:sectPr>
      </w:pPr>
    </w:p>
    <w:p>
      <w:pPr>
        <w:pStyle w:val="2"/>
        <w:numPr>
          <w:ilvl w:val="0"/>
          <w:numId w:val="6"/>
        </w:numPr>
        <w:tabs>
          <w:tab w:val="left" w:pos="1020"/>
        </w:tabs>
        <w:spacing w:before="74" w:after="0" w:line="240" w:lineRule="auto"/>
        <w:ind w:left="1019" w:right="0" w:hanging="212"/>
        <w:jc w:val="left"/>
        <w:outlineLvl w:val="0"/>
      </w:pPr>
      <w:bookmarkStart w:id="19" w:name="_Toc3680"/>
      <w:r>
        <w:t>РАЗРАБОТКА</w:t>
      </w:r>
      <w:r>
        <w:rPr>
          <w:spacing w:val="-12"/>
        </w:rPr>
        <w:t xml:space="preserve"> </w:t>
      </w:r>
      <w:r>
        <w:t>ПРОГРАММНЫХ</w:t>
      </w:r>
      <w:r>
        <w:rPr>
          <w:spacing w:val="-10"/>
        </w:rPr>
        <w:t xml:space="preserve"> </w:t>
      </w:r>
      <w:r>
        <w:rPr>
          <w:spacing w:val="-2"/>
        </w:rPr>
        <w:t>МОДУЛЕЙ</w:t>
      </w:r>
      <w:bookmarkEnd w:id="19"/>
    </w:p>
    <w:p>
      <w:pPr>
        <w:pStyle w:val="6"/>
        <w:spacing w:before="3"/>
        <w:ind w:left="0"/>
        <w:rPr>
          <w:b/>
          <w:sz w:val="24"/>
        </w:rPr>
      </w:pPr>
    </w:p>
    <w:p>
      <w:pPr>
        <w:pStyle w:val="3"/>
        <w:numPr>
          <w:ilvl w:val="1"/>
          <w:numId w:val="6"/>
        </w:numPr>
        <w:tabs>
          <w:tab w:val="left" w:pos="1231"/>
        </w:tabs>
        <w:spacing w:before="0" w:after="0" w:line="240" w:lineRule="auto"/>
        <w:ind w:left="1230" w:right="0" w:hanging="423"/>
        <w:jc w:val="left"/>
        <w:outlineLvl w:val="1"/>
      </w:pPr>
      <w:bookmarkStart w:id="20" w:name="_Toc28762"/>
      <w:r>
        <w:t>Разработка</w:t>
      </w:r>
      <w:r>
        <w:rPr>
          <w:spacing w:val="-9"/>
        </w:rPr>
        <w:t xml:space="preserve"> </w:t>
      </w:r>
      <w:r>
        <w:t>схем</w:t>
      </w:r>
      <w:r>
        <w:rPr>
          <w:spacing w:val="-8"/>
        </w:rPr>
        <w:t xml:space="preserve"> </w:t>
      </w:r>
      <w:r>
        <w:rPr>
          <w:spacing w:val="-2"/>
        </w:rPr>
        <w:t>алгоритмов</w:t>
      </w:r>
      <w:bookmarkEnd w:id="20"/>
    </w:p>
    <w:p>
      <w:pPr>
        <w:pStyle w:val="6"/>
        <w:spacing w:before="10"/>
        <w:ind w:left="0"/>
        <w:rPr>
          <w:b/>
          <w:sz w:val="27"/>
        </w:rPr>
      </w:pPr>
    </w:p>
    <w:p>
      <w:pPr>
        <w:ind w:left="279" w:leftChars="127" w:firstLine="739" w:firstLineChars="264"/>
        <w:rPr>
          <w:sz w:val="28"/>
          <w:szCs w:val="28"/>
        </w:rPr>
      </w:pPr>
      <w:r>
        <w:rPr>
          <w:sz w:val="28"/>
          <w:szCs w:val="28"/>
        </w:rPr>
        <w:t>Метод</w:t>
      </w:r>
      <w:r>
        <w:rPr>
          <w:rFonts w:hint="default"/>
          <w:sz w:val="28"/>
          <w:szCs w:val="28"/>
          <w:lang w:val="ru-RU"/>
        </w:rPr>
        <w:t xml:space="preserve">  </w:t>
      </w:r>
      <w:r>
        <w:rPr>
          <w:rFonts w:hint="default" w:ascii="Courier New" w:hAnsi="Courier New" w:cs="Courier New"/>
          <w:sz w:val="24"/>
          <w:szCs w:val="24"/>
        </w:rPr>
        <w:t>loadPlaylist(</w:t>
      </w:r>
      <w:r>
        <w:rPr>
          <w:rFonts w:hint="default" w:ascii="Courier New" w:hAnsi="Courier New" w:cs="Courier New"/>
          <w:sz w:val="24"/>
          <w:szCs w:val="24"/>
          <w:lang w:val="ru-RU"/>
        </w:rPr>
        <w:t xml:space="preserve">)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загружает позицию последнего просмотренного видео. </w:t>
      </w:r>
      <w:r>
        <w:rPr>
          <w:sz w:val="28"/>
          <w:szCs w:val="28"/>
        </w:rPr>
        <w:tab/>
      </w:r>
      <w:r>
        <w:rPr>
          <w:sz w:val="28"/>
          <w:szCs w:val="28"/>
        </w:rPr>
        <w:t>Схема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>метода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 w:ascii="Courier New" w:hAnsi="Courier New" w:cs="Courier New"/>
          <w:sz w:val="24"/>
          <w:szCs w:val="24"/>
        </w:rPr>
        <w:t>loadPlaylist</w:t>
      </w:r>
      <w:r>
        <w:rPr>
          <w:rFonts w:hint="default" w:ascii="Courier New" w:hAnsi="Courier New" w:cs="Courier New"/>
          <w:sz w:val="24"/>
          <w:szCs w:val="24"/>
          <w:lang w:val="ru-RU"/>
        </w:rPr>
        <w:t>()</w:t>
      </w:r>
      <w:r>
        <w:rPr>
          <w:sz w:val="28"/>
          <w:szCs w:val="28"/>
        </w:rPr>
        <w:t xml:space="preserve"> показана в приложении Б.</w:t>
      </w:r>
    </w:p>
    <w:p>
      <w:pPr>
        <w:spacing w:before="0"/>
        <w:ind w:left="808" w:right="0" w:firstLine="0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sz w:val="28"/>
        </w:rPr>
        <w:t>Метод</w:t>
      </w:r>
      <w:r>
        <w:rPr>
          <w:spacing w:val="-10"/>
          <w:sz w:val="28"/>
        </w:rPr>
        <w:t xml:space="preserve"> </w:t>
      </w:r>
      <w:r>
        <w:rPr>
          <w:rFonts w:hint="default" w:ascii="Courier New" w:hAnsi="Courier New" w:cs="Courier New"/>
          <w:spacing w:val="-10"/>
          <w:sz w:val="24"/>
          <w:szCs w:val="24"/>
        </w:rPr>
        <w:t>openFolderAndAddToPlaylist</w:t>
      </w:r>
      <w:r>
        <w:rPr>
          <w:rFonts w:hint="default" w:ascii="Courier New" w:hAnsi="Courier New" w:cs="Courier New"/>
          <w:sz w:val="24"/>
          <w:szCs w:val="24"/>
        </w:rPr>
        <w:t>()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сохраняет текущий плейлист.</w:t>
      </w:r>
    </w:p>
    <w:p>
      <w:pPr>
        <w:spacing w:before="0"/>
        <w:ind w:left="100" w:right="0" w:firstLine="0"/>
        <w:jc w:val="left"/>
        <w:rPr>
          <w:sz w:val="28"/>
        </w:rPr>
      </w:pPr>
      <w:r>
        <w:rPr>
          <w:sz w:val="28"/>
        </w:rPr>
        <w:t>Схема</w:t>
      </w:r>
      <w:r>
        <w:rPr>
          <w:spacing w:val="-14"/>
          <w:sz w:val="28"/>
        </w:rPr>
        <w:t xml:space="preserve"> </w:t>
      </w:r>
      <w:r>
        <w:rPr>
          <w:sz w:val="28"/>
        </w:rPr>
        <w:t>метода</w:t>
      </w:r>
      <w:r>
        <w:rPr>
          <w:spacing w:val="-6"/>
          <w:sz w:val="28"/>
        </w:rPr>
        <w:t xml:space="preserve"> </w:t>
      </w:r>
      <w:r>
        <w:rPr>
          <w:rFonts w:hint="default" w:ascii="Courier New" w:hAnsi="Courier New" w:cs="Courier New"/>
          <w:spacing w:val="-10"/>
          <w:sz w:val="24"/>
          <w:szCs w:val="24"/>
        </w:rPr>
        <w:t>openFolderAndAddToPlaylist</w:t>
      </w:r>
      <w:r>
        <w:rPr>
          <w:rFonts w:ascii="Courier New" w:hAnsi="Courier New"/>
          <w:sz w:val="24"/>
        </w:rPr>
        <w:t>()</w:t>
      </w:r>
      <w:r>
        <w:rPr>
          <w:rFonts w:ascii="Courier New" w:hAnsi="Courier New"/>
          <w:spacing w:val="-74"/>
          <w:sz w:val="24"/>
        </w:rPr>
        <w:t xml:space="preserve"> </w:t>
      </w:r>
      <w:r>
        <w:rPr>
          <w:sz w:val="28"/>
        </w:rPr>
        <w:t>показана</w:t>
      </w:r>
      <w:r>
        <w:rPr>
          <w:spacing w:val="-7"/>
          <w:sz w:val="28"/>
        </w:rPr>
        <w:t xml:space="preserve"> </w:t>
      </w:r>
      <w:r>
        <w:rPr>
          <w:sz w:val="28"/>
        </w:rPr>
        <w:t>в</w:t>
      </w:r>
      <w:r>
        <w:rPr>
          <w:spacing w:val="-7"/>
          <w:sz w:val="28"/>
        </w:rPr>
        <w:t xml:space="preserve"> </w:t>
      </w:r>
      <w:r>
        <w:rPr>
          <w:sz w:val="28"/>
        </w:rPr>
        <w:t>приложении</w:t>
      </w:r>
      <w:r>
        <w:rPr>
          <w:spacing w:val="-6"/>
          <w:sz w:val="28"/>
        </w:rPr>
        <w:t xml:space="preserve"> </w:t>
      </w:r>
      <w:r>
        <w:rPr>
          <w:spacing w:val="-5"/>
          <w:sz w:val="28"/>
        </w:rPr>
        <w:t>В.</w:t>
      </w:r>
    </w:p>
    <w:p>
      <w:pPr>
        <w:pStyle w:val="6"/>
        <w:spacing w:before="11"/>
        <w:ind w:left="0"/>
        <w:rPr>
          <w:sz w:val="27"/>
        </w:rPr>
      </w:pPr>
    </w:p>
    <w:p>
      <w:pPr>
        <w:pStyle w:val="3"/>
        <w:numPr>
          <w:ilvl w:val="1"/>
          <w:numId w:val="6"/>
        </w:numPr>
        <w:tabs>
          <w:tab w:val="left" w:pos="1231"/>
        </w:tabs>
        <w:spacing w:before="0" w:after="0" w:line="240" w:lineRule="auto"/>
        <w:ind w:left="1230" w:right="0" w:hanging="423"/>
        <w:jc w:val="left"/>
        <w:outlineLvl w:val="1"/>
        <w:rPr>
          <w:b/>
          <w:sz w:val="27"/>
        </w:rPr>
      </w:pPr>
      <w:bookmarkStart w:id="21" w:name="_Toc26045"/>
      <w:r>
        <w:t>Разработка</w:t>
      </w:r>
      <w:r>
        <w:rPr>
          <w:spacing w:val="-12"/>
        </w:rPr>
        <w:t xml:space="preserve"> </w:t>
      </w:r>
      <w:r>
        <w:rPr>
          <w:spacing w:val="-2"/>
        </w:rPr>
        <w:t>алгоритмов</w:t>
      </w:r>
      <w:bookmarkEnd w:id="21"/>
    </w:p>
    <w:p>
      <w:pPr>
        <w:spacing w:before="0"/>
        <w:ind w:left="808" w:right="0" w:firstLine="0"/>
        <w:jc w:val="left"/>
        <w:rPr>
          <w:sz w:val="28"/>
        </w:rPr>
      </w:pPr>
      <w:r>
        <w:rPr>
          <w:sz w:val="28"/>
        </w:rPr>
        <w:t>Метод</w:t>
      </w:r>
      <w:r>
        <w:rPr>
          <w:spacing w:val="-2"/>
          <w:sz w:val="28"/>
        </w:rPr>
        <w:t xml:space="preserve"> </w:t>
      </w:r>
      <w:r>
        <w:rPr>
          <w:rFonts w:hint="default" w:ascii="Courier New" w:hAnsi="Courier New" w:cs="Courier New"/>
          <w:spacing w:val="-10"/>
          <w:sz w:val="24"/>
          <w:szCs w:val="24"/>
        </w:rPr>
        <w:t>saveCurrentPlaylist</w:t>
      </w:r>
      <w:r>
        <w:rPr>
          <w:rFonts w:ascii="Courier New" w:hAnsi="Courier New"/>
          <w:sz w:val="24"/>
        </w:rPr>
        <w:t>()</w:t>
      </w:r>
      <w:r>
        <w:rPr>
          <w:rFonts w:ascii="Courier New" w:hAnsi="Courier New"/>
          <w:spacing w:val="-9"/>
          <w:sz w:val="24"/>
        </w:rPr>
        <w:t xml:space="preserve"> </w:t>
      </w:r>
      <w:r>
        <w:rPr>
          <w:sz w:val="28"/>
        </w:rPr>
        <w:t>класса</w:t>
      </w:r>
      <w:r>
        <w:rPr>
          <w:spacing w:val="-2"/>
          <w:sz w:val="28"/>
        </w:rPr>
        <w:t xml:space="preserve"> </w:t>
      </w:r>
      <w:r>
        <w:rPr>
          <w:rFonts w:hint="default" w:ascii="Courier New" w:hAnsi="Courier New"/>
          <w:spacing w:val="-2"/>
          <w:sz w:val="24"/>
          <w:lang w:val="en-US"/>
        </w:rPr>
        <w:t>MainWindow</w:t>
      </w:r>
      <w:r>
        <w:rPr>
          <w:spacing w:val="-2"/>
          <w:sz w:val="28"/>
        </w:rPr>
        <w:t>.</w:t>
      </w:r>
    </w:p>
    <w:p>
      <w:pPr>
        <w:spacing w:before="0"/>
        <w:ind w:left="808" w:right="0" w:firstLine="0"/>
        <w:jc w:val="left"/>
        <w:rPr>
          <w:rFonts w:hint="default"/>
          <w:sz w:val="28"/>
        </w:rPr>
      </w:pPr>
      <w:r>
        <w:rPr>
          <w:rFonts w:hint="default"/>
          <w:sz w:val="28"/>
          <w:lang w:val="ru-RU"/>
        </w:rPr>
        <w:t xml:space="preserve">Шаг 1. </w:t>
      </w:r>
      <w:r>
        <w:rPr>
          <w:rFonts w:hint="default"/>
          <w:sz w:val="28"/>
        </w:rPr>
        <w:t>Открытие диалога сохранения файла</w:t>
      </w:r>
    </w:p>
    <w:p>
      <w:pPr>
        <w:spacing w:before="0"/>
        <w:ind w:left="808" w:right="0" w:firstLine="0"/>
        <w:jc w:val="left"/>
        <w:rPr>
          <w:rFonts w:hint="default"/>
          <w:sz w:val="28"/>
        </w:rPr>
      </w:pPr>
      <w:r>
        <w:rPr>
          <w:rFonts w:hint="default"/>
          <w:sz w:val="28"/>
          <w:lang w:val="ru-RU"/>
        </w:rPr>
        <w:t xml:space="preserve">Шаг 2. </w:t>
      </w:r>
      <w:r>
        <w:rPr>
          <w:rFonts w:hint="default"/>
          <w:sz w:val="28"/>
        </w:rPr>
        <w:t>Выводится диалоговое окно для выбора имени и места сохранения файла плейлиста.</w:t>
      </w:r>
    </w:p>
    <w:p>
      <w:pPr>
        <w:spacing w:before="0"/>
        <w:ind w:left="808" w:right="0" w:firstLine="0"/>
        <w:jc w:val="left"/>
        <w:rPr>
          <w:rFonts w:hint="default"/>
          <w:sz w:val="28"/>
        </w:rPr>
      </w:pPr>
      <w:r>
        <w:rPr>
          <w:rFonts w:hint="default"/>
          <w:sz w:val="28"/>
          <w:lang w:val="ru-RU"/>
        </w:rPr>
        <w:t xml:space="preserve">Шаг 3. </w:t>
      </w:r>
      <w:r>
        <w:rPr>
          <w:rFonts w:hint="default"/>
          <w:sz w:val="28"/>
        </w:rPr>
        <w:t>Используется метод QFileDialog::getSaveFileName.</w:t>
      </w:r>
    </w:p>
    <w:p>
      <w:pPr>
        <w:spacing w:before="0"/>
        <w:ind w:left="808" w:right="0" w:firstLine="0"/>
        <w:jc w:val="left"/>
        <w:rPr>
          <w:rFonts w:hint="default"/>
          <w:sz w:val="28"/>
        </w:rPr>
      </w:pPr>
      <w:r>
        <w:rPr>
          <w:rFonts w:hint="default"/>
          <w:sz w:val="28"/>
          <w:lang w:val="ru-RU"/>
        </w:rPr>
        <w:t xml:space="preserve">Шаг 4. </w:t>
      </w:r>
      <w:r>
        <w:rPr>
          <w:rFonts w:hint="default"/>
          <w:sz w:val="28"/>
        </w:rPr>
        <w:t>Получение пути к файлу плейлиста</w:t>
      </w:r>
    </w:p>
    <w:p>
      <w:pPr>
        <w:spacing w:before="0"/>
        <w:ind w:left="808" w:right="0" w:firstLine="0"/>
        <w:jc w:val="left"/>
        <w:rPr>
          <w:rFonts w:hint="default"/>
          <w:sz w:val="28"/>
        </w:rPr>
      </w:pPr>
      <w:r>
        <w:rPr>
          <w:rFonts w:hint="default"/>
          <w:sz w:val="28"/>
        </w:rPr>
        <w:t>Проверяется, не пуст ли выбранный путь к файлу.</w:t>
      </w:r>
    </w:p>
    <w:p>
      <w:pPr>
        <w:spacing w:before="0"/>
        <w:ind w:left="808" w:right="0" w:firstLine="0"/>
        <w:jc w:val="left"/>
        <w:rPr>
          <w:rFonts w:hint="default"/>
          <w:sz w:val="28"/>
        </w:rPr>
      </w:pPr>
      <w:r>
        <w:rPr>
          <w:rFonts w:hint="default"/>
          <w:sz w:val="28"/>
          <w:lang w:val="ru-RU"/>
        </w:rPr>
        <w:t xml:space="preserve">Шаг 5. </w:t>
      </w:r>
      <w:r>
        <w:rPr>
          <w:rFonts w:hint="default"/>
          <w:sz w:val="28"/>
        </w:rPr>
        <w:t>Если путь не пуст, продолжаем; в противном случае, завершаем выполнение.</w:t>
      </w:r>
    </w:p>
    <w:p>
      <w:pPr>
        <w:spacing w:before="0"/>
        <w:ind w:left="808" w:right="0" w:firstLine="0"/>
        <w:jc w:val="left"/>
        <w:rPr>
          <w:rFonts w:hint="default"/>
          <w:sz w:val="28"/>
        </w:rPr>
      </w:pPr>
      <w:r>
        <w:rPr>
          <w:rFonts w:hint="default"/>
          <w:sz w:val="28"/>
          <w:lang w:val="ru-RU"/>
        </w:rPr>
        <w:t>Шаг 6. Создаётся</w:t>
      </w:r>
      <w:r>
        <w:rPr>
          <w:rFonts w:hint="default"/>
          <w:sz w:val="28"/>
        </w:rPr>
        <w:t xml:space="preserve"> список строк (filePaths), в который добавляются полные пути к видеофайлам в плейлисте.</w:t>
      </w:r>
    </w:p>
    <w:p>
      <w:pPr>
        <w:spacing w:before="0"/>
        <w:ind w:left="808" w:right="0" w:firstLine="0"/>
        <w:jc w:val="left"/>
        <w:rPr>
          <w:rFonts w:hint="default"/>
          <w:sz w:val="28"/>
        </w:rPr>
      </w:pPr>
      <w:r>
        <w:rPr>
          <w:rFonts w:hint="default"/>
          <w:sz w:val="28"/>
          <w:lang w:val="ru-RU"/>
        </w:rPr>
        <w:t xml:space="preserve">Шаг 7. </w:t>
      </w:r>
      <w:r>
        <w:rPr>
          <w:rFonts w:hint="default"/>
          <w:sz w:val="28"/>
        </w:rPr>
        <w:t>Проход по каждому элементу виджета плейлиста (playlistWidget).</w:t>
      </w:r>
    </w:p>
    <w:p>
      <w:pPr>
        <w:spacing w:before="0"/>
        <w:ind w:left="808" w:right="0" w:firstLine="0"/>
        <w:jc w:val="left"/>
        <w:rPr>
          <w:rFonts w:hint="default"/>
          <w:sz w:val="28"/>
        </w:rPr>
      </w:pPr>
      <w:r>
        <w:rPr>
          <w:rFonts w:hint="default"/>
          <w:sz w:val="28"/>
          <w:lang w:val="ru-RU"/>
        </w:rPr>
        <w:t xml:space="preserve">Шаг 8. </w:t>
      </w:r>
      <w:r>
        <w:rPr>
          <w:rFonts w:hint="default"/>
          <w:sz w:val="28"/>
        </w:rPr>
        <w:t>Для каждого элемента извлекается закодированный путь к папке (encodedFolderPath) и имя видеофайла.</w:t>
      </w:r>
    </w:p>
    <w:p>
      <w:pPr>
        <w:spacing w:before="0"/>
        <w:ind w:left="808" w:right="0" w:firstLine="0"/>
        <w:jc w:val="left"/>
        <w:rPr>
          <w:rFonts w:hint="default"/>
          <w:sz w:val="28"/>
        </w:rPr>
      </w:pPr>
      <w:r>
        <w:rPr>
          <w:rFonts w:hint="default"/>
          <w:sz w:val="28"/>
          <w:lang w:val="ru-RU"/>
        </w:rPr>
        <w:t xml:space="preserve">Шаг 9. </w:t>
      </w:r>
      <w:r>
        <w:rPr>
          <w:rFonts w:hint="default"/>
          <w:sz w:val="28"/>
        </w:rPr>
        <w:t>Используется QDir для получения полного пути к видеофайлу и добавления его в список filePaths.</w:t>
      </w:r>
    </w:p>
    <w:p>
      <w:pPr>
        <w:spacing w:before="0"/>
        <w:ind w:left="808" w:right="0" w:firstLine="0"/>
        <w:jc w:val="left"/>
        <w:rPr>
          <w:rFonts w:hint="default"/>
          <w:sz w:val="28"/>
        </w:rPr>
      </w:pPr>
      <w:r>
        <w:rPr>
          <w:rFonts w:hint="default"/>
          <w:sz w:val="28"/>
          <w:lang w:val="ru-RU"/>
        </w:rPr>
        <w:t xml:space="preserve">Шаг 10. </w:t>
      </w:r>
      <w:r>
        <w:rPr>
          <w:rFonts w:hint="default"/>
          <w:sz w:val="28"/>
        </w:rPr>
        <w:t>Вызывается функция savePlaylist(playlistPath, filePaths), передавая путь к файлу плейлиста и список путей к видеофайлам.</w:t>
      </w:r>
    </w:p>
    <w:p>
      <w:pPr>
        <w:spacing w:before="0"/>
        <w:ind w:left="808" w:right="0" w:firstLine="0"/>
        <w:jc w:val="left"/>
        <w:rPr>
          <w:rFonts w:hint="default"/>
          <w:sz w:val="28"/>
        </w:rPr>
      </w:pPr>
      <w:r>
        <w:rPr>
          <w:rFonts w:hint="default"/>
          <w:sz w:val="28"/>
          <w:lang w:val="ru-RU"/>
        </w:rPr>
        <w:t xml:space="preserve">Шаг 11. </w:t>
      </w:r>
      <w:r>
        <w:rPr>
          <w:rFonts w:hint="default"/>
          <w:sz w:val="28"/>
        </w:rPr>
        <w:t>Выводится информационное сообщени</w:t>
      </w:r>
      <w:r>
        <w:rPr>
          <w:rFonts w:hint="default"/>
          <w:sz w:val="28"/>
          <w:lang w:val="ru-RU"/>
        </w:rPr>
        <w:t>е</w:t>
      </w:r>
      <w:r>
        <w:rPr>
          <w:rFonts w:hint="default"/>
          <w:sz w:val="28"/>
        </w:rPr>
        <w:t>, уведомляя пользователя о успешном сохранении плейлиста.</w:t>
      </w:r>
    </w:p>
    <w:p>
      <w:pPr>
        <w:spacing w:before="0"/>
        <w:ind w:left="808" w:right="0" w:firstLine="0"/>
        <w:jc w:val="left"/>
        <w:rPr>
          <w:spacing w:val="-2"/>
          <w:sz w:val="28"/>
        </w:rPr>
      </w:pPr>
      <w:r>
        <w:rPr>
          <w:sz w:val="28"/>
        </w:rPr>
        <w:t>Метод</w:t>
      </w:r>
      <w:r>
        <w:rPr>
          <w:spacing w:val="-5"/>
          <w:sz w:val="28"/>
        </w:rPr>
        <w:t xml:space="preserve"> </w:t>
      </w:r>
      <w:r>
        <w:rPr>
          <w:rFonts w:hint="default" w:ascii="Courier New" w:hAnsi="Courier New" w:cs="Courier New"/>
          <w:sz w:val="24"/>
          <w:szCs w:val="24"/>
        </w:rPr>
        <w:t>loadLastVideoPosition</w:t>
      </w:r>
      <w:r>
        <w:rPr>
          <w:sz w:val="28"/>
        </w:rPr>
        <w:t>()</w:t>
      </w:r>
      <w:r>
        <w:rPr>
          <w:spacing w:val="64"/>
          <w:sz w:val="28"/>
        </w:rPr>
        <w:t xml:space="preserve"> </w:t>
      </w:r>
      <w:r>
        <w:rPr>
          <w:sz w:val="28"/>
        </w:rPr>
        <w:t>класса</w:t>
      </w:r>
      <w:r>
        <w:rPr>
          <w:spacing w:val="-3"/>
          <w:sz w:val="28"/>
        </w:rPr>
        <w:t xml:space="preserve"> </w:t>
      </w:r>
      <w:r>
        <w:rPr>
          <w:rFonts w:hint="default" w:ascii="Courier New" w:hAnsi="Courier New"/>
          <w:spacing w:val="-2"/>
          <w:sz w:val="24"/>
          <w:lang w:val="en-US"/>
        </w:rPr>
        <w:t>MainWindow</w:t>
      </w:r>
      <w:r>
        <w:rPr>
          <w:spacing w:val="-2"/>
          <w:sz w:val="28"/>
        </w:rPr>
        <w:t>.</w:t>
      </w:r>
    </w:p>
    <w:p>
      <w:pPr>
        <w:spacing w:before="0"/>
        <w:ind w:left="880" w:leftChars="400" w:right="0" w:firstLine="0" w:firstLineChars="0"/>
        <w:jc w:val="left"/>
        <w:rPr>
          <w:rFonts w:hint="default"/>
          <w:spacing w:val="-2"/>
          <w:sz w:val="28"/>
          <w:lang w:val="en-US"/>
        </w:rPr>
      </w:pPr>
      <w:r>
        <w:rPr>
          <w:rFonts w:hint="default"/>
          <w:spacing w:val="-2"/>
          <w:sz w:val="28"/>
        </w:rPr>
        <w:t>Шаг 1: Создание объекта QSettings для доступа к настройкам приложения</w:t>
      </w:r>
      <w:r>
        <w:rPr>
          <w:rFonts w:hint="default"/>
          <w:spacing w:val="-2"/>
          <w:sz w:val="28"/>
          <w:lang w:val="en-US"/>
        </w:rPr>
        <w:t>;</w:t>
      </w:r>
    </w:p>
    <w:p>
      <w:pPr>
        <w:spacing w:before="0"/>
        <w:ind w:left="880" w:leftChars="400" w:right="0" w:firstLine="0" w:firstLineChars="0"/>
        <w:jc w:val="left"/>
        <w:rPr>
          <w:rFonts w:hint="default"/>
          <w:spacing w:val="-2"/>
          <w:sz w:val="28"/>
          <w:lang w:val="en-US"/>
        </w:rPr>
      </w:pPr>
      <w:r>
        <w:rPr>
          <w:rFonts w:hint="default"/>
          <w:spacing w:val="-2"/>
          <w:sz w:val="28"/>
        </w:rPr>
        <w:t xml:space="preserve">Шаг 2: Получение пути к последнему </w:t>
      </w:r>
      <w:r>
        <w:rPr>
          <w:rFonts w:hint="default"/>
          <w:spacing w:val="-2"/>
          <w:sz w:val="28"/>
          <w:lang w:val="ru-RU"/>
        </w:rPr>
        <w:t>воспроизведённому</w:t>
      </w:r>
      <w:r>
        <w:rPr>
          <w:rFonts w:hint="default"/>
          <w:spacing w:val="-2"/>
          <w:sz w:val="28"/>
        </w:rPr>
        <w:t xml:space="preserve"> видеофайлу из настроек</w:t>
      </w:r>
      <w:r>
        <w:rPr>
          <w:rFonts w:hint="default"/>
          <w:spacing w:val="-2"/>
          <w:sz w:val="28"/>
          <w:lang w:val="en-US"/>
        </w:rPr>
        <w:t>;</w:t>
      </w:r>
    </w:p>
    <w:p>
      <w:pPr>
        <w:spacing w:before="0"/>
        <w:ind w:left="880" w:leftChars="400" w:right="0" w:firstLine="0" w:firstLineChars="0"/>
        <w:jc w:val="left"/>
        <w:rPr>
          <w:rFonts w:hint="default"/>
          <w:spacing w:val="-2"/>
          <w:sz w:val="28"/>
          <w:lang w:val="en-US"/>
        </w:rPr>
      </w:pPr>
      <w:r>
        <w:rPr>
          <w:rFonts w:hint="default"/>
          <w:spacing w:val="-2"/>
          <w:sz w:val="28"/>
        </w:rPr>
        <w:t>Шаг 3: Проверка, что путь не пуст и файл существует</w:t>
      </w:r>
      <w:r>
        <w:rPr>
          <w:rFonts w:hint="default"/>
          <w:spacing w:val="-2"/>
          <w:sz w:val="28"/>
          <w:lang w:val="en-US"/>
        </w:rPr>
        <w:t>;</w:t>
      </w:r>
    </w:p>
    <w:p>
      <w:pPr>
        <w:spacing w:before="0"/>
        <w:ind w:left="880" w:leftChars="400" w:right="0" w:firstLine="0" w:firstLineChars="0"/>
        <w:jc w:val="left"/>
        <w:rPr>
          <w:rFonts w:hint="default"/>
          <w:spacing w:val="-2"/>
          <w:sz w:val="28"/>
          <w:lang w:val="en-US"/>
        </w:rPr>
      </w:pPr>
      <w:r>
        <w:rPr>
          <w:rFonts w:hint="default"/>
          <w:spacing w:val="-2"/>
          <w:sz w:val="28"/>
        </w:rPr>
        <w:t>Шаг 5: Запрос пользователя о загрузке последней позиции</w:t>
      </w:r>
      <w:r>
        <w:rPr>
          <w:rFonts w:hint="default"/>
          <w:spacing w:val="-2"/>
          <w:sz w:val="28"/>
          <w:lang w:val="en-US"/>
        </w:rPr>
        <w:t>;</w:t>
      </w:r>
    </w:p>
    <w:p>
      <w:pPr>
        <w:spacing w:before="0"/>
        <w:ind w:left="880" w:leftChars="400" w:right="0" w:firstLine="0" w:firstLineChars="0"/>
        <w:jc w:val="left"/>
        <w:rPr>
          <w:rFonts w:hint="default"/>
          <w:spacing w:val="-2"/>
          <w:sz w:val="28"/>
          <w:lang w:val="en-US"/>
        </w:rPr>
      </w:pPr>
      <w:r>
        <w:rPr>
          <w:rFonts w:hint="default"/>
          <w:spacing w:val="-2"/>
          <w:sz w:val="28"/>
        </w:rPr>
        <w:t>Шаг 6: Обработка ответа пользователя</w:t>
      </w:r>
      <w:r>
        <w:rPr>
          <w:rFonts w:hint="default"/>
          <w:spacing w:val="-2"/>
          <w:sz w:val="28"/>
          <w:lang w:val="en-US"/>
        </w:rPr>
        <w:t>;</w:t>
      </w:r>
    </w:p>
    <w:p>
      <w:pPr>
        <w:spacing w:before="0"/>
        <w:ind w:left="880" w:leftChars="400" w:right="0" w:firstLine="0" w:firstLineChars="0"/>
        <w:jc w:val="left"/>
        <w:rPr>
          <w:rFonts w:hint="default"/>
          <w:spacing w:val="-2"/>
          <w:sz w:val="28"/>
          <w:lang w:val="en-US"/>
        </w:rPr>
      </w:pPr>
      <w:r>
        <w:rPr>
          <w:rFonts w:hint="default"/>
          <w:spacing w:val="-2"/>
          <w:sz w:val="28"/>
        </w:rPr>
        <w:t>Шаг 7: Обновление переменной lastVideoFilePath перед загрузкой видео</w:t>
      </w:r>
      <w:r>
        <w:rPr>
          <w:rFonts w:hint="default"/>
          <w:spacing w:val="-2"/>
          <w:sz w:val="28"/>
          <w:lang w:val="en-US"/>
        </w:rPr>
        <w:t>;</w:t>
      </w:r>
    </w:p>
    <w:p>
      <w:pPr>
        <w:spacing w:before="0"/>
        <w:ind w:left="880" w:leftChars="400" w:right="0" w:firstLine="0" w:firstLineChars="0"/>
        <w:jc w:val="left"/>
        <w:rPr>
          <w:rFonts w:hint="default"/>
          <w:spacing w:val="-2"/>
          <w:sz w:val="28"/>
          <w:lang w:val="en-US"/>
        </w:rPr>
      </w:pPr>
      <w:r>
        <w:rPr>
          <w:rFonts w:hint="default"/>
          <w:spacing w:val="-2"/>
          <w:sz w:val="28"/>
        </w:rPr>
        <w:t>Шаг 8: Добавление видео в плейлист</w:t>
      </w:r>
      <w:r>
        <w:rPr>
          <w:rFonts w:hint="default"/>
          <w:spacing w:val="-2"/>
          <w:sz w:val="28"/>
          <w:lang w:val="en-US"/>
        </w:rPr>
        <w:t>;</w:t>
      </w:r>
    </w:p>
    <w:p>
      <w:pPr>
        <w:spacing w:before="0"/>
        <w:ind w:left="880" w:leftChars="400" w:right="0" w:firstLine="0" w:firstLineChars="0"/>
        <w:jc w:val="left"/>
        <w:rPr>
          <w:rFonts w:hint="default"/>
          <w:spacing w:val="-2"/>
          <w:sz w:val="28"/>
          <w:lang w:val="en-US"/>
        </w:rPr>
      </w:pPr>
      <w:r>
        <w:rPr>
          <w:rFonts w:hint="default"/>
          <w:spacing w:val="-2"/>
          <w:sz w:val="28"/>
        </w:rPr>
        <w:t>Шаг 9: Установка медиа и позиции</w:t>
      </w:r>
      <w:r>
        <w:rPr>
          <w:rFonts w:hint="default"/>
          <w:spacing w:val="-2"/>
          <w:sz w:val="28"/>
          <w:lang w:val="en-US"/>
        </w:rPr>
        <w:t>;</w:t>
      </w:r>
    </w:p>
    <w:p>
      <w:pPr>
        <w:spacing w:before="0"/>
        <w:ind w:left="880" w:leftChars="400" w:right="0" w:firstLine="0" w:firstLineChars="0"/>
        <w:jc w:val="left"/>
        <w:rPr>
          <w:rFonts w:hint="default"/>
          <w:spacing w:val="-2"/>
          <w:sz w:val="28"/>
          <w:lang w:val="en-US"/>
        </w:rPr>
      </w:pPr>
      <w:r>
        <w:rPr>
          <w:rFonts w:hint="default"/>
          <w:spacing w:val="-2"/>
          <w:sz w:val="28"/>
        </w:rPr>
        <w:t>Шаг 10: Воспроизведение видео</w:t>
      </w:r>
      <w:r>
        <w:rPr>
          <w:rFonts w:hint="default"/>
          <w:spacing w:val="-2"/>
          <w:sz w:val="28"/>
          <w:lang w:val="en-US"/>
        </w:rPr>
        <w:t>;</w:t>
      </w:r>
    </w:p>
    <w:p>
      <w:pPr>
        <w:spacing w:before="0"/>
        <w:ind w:left="880" w:leftChars="400" w:right="0" w:firstLine="0" w:firstLineChars="0"/>
        <w:jc w:val="left"/>
        <w:rPr>
          <w:rFonts w:hint="default"/>
          <w:spacing w:val="-2"/>
          <w:sz w:val="28"/>
          <w:lang w:val="en-US"/>
        </w:rPr>
      </w:pPr>
      <w:r>
        <w:rPr>
          <w:rFonts w:hint="default"/>
          <w:spacing w:val="-2"/>
          <w:sz w:val="28"/>
        </w:rPr>
        <w:t>Шаг 11: Вывод отладочной информации</w:t>
      </w:r>
      <w:r>
        <w:rPr>
          <w:rFonts w:hint="default"/>
          <w:spacing w:val="-2"/>
          <w:sz w:val="28"/>
          <w:lang w:val="en-US"/>
        </w:rPr>
        <w:t>;</w:t>
      </w:r>
    </w:p>
    <w:p>
      <w:pPr>
        <w:spacing w:before="0"/>
        <w:ind w:left="880" w:leftChars="400" w:right="0" w:firstLine="0" w:firstLineChars="0"/>
        <w:jc w:val="left"/>
        <w:rPr>
          <w:rFonts w:hint="default"/>
          <w:spacing w:val="-2"/>
          <w:sz w:val="28"/>
          <w:lang w:val="en-US"/>
        </w:rPr>
      </w:pPr>
      <w:r>
        <w:rPr>
          <w:rFonts w:hint="default"/>
          <w:spacing w:val="-2"/>
          <w:sz w:val="28"/>
        </w:rPr>
        <w:t>Шаг 12: Вывод информации об отказе пользователя от загрузки последней позиции</w:t>
      </w:r>
      <w:r>
        <w:rPr>
          <w:rFonts w:hint="default"/>
          <w:spacing w:val="-2"/>
          <w:sz w:val="28"/>
          <w:lang w:val="en-US"/>
        </w:rPr>
        <w:t>;</w:t>
      </w:r>
    </w:p>
    <w:p>
      <w:pPr>
        <w:spacing w:before="0"/>
        <w:ind w:left="880" w:leftChars="400" w:right="0" w:firstLine="0" w:firstLineChars="0"/>
        <w:jc w:val="left"/>
        <w:rPr>
          <w:rFonts w:hint="default"/>
          <w:spacing w:val="-2"/>
          <w:sz w:val="28"/>
          <w:lang w:val="en-US"/>
        </w:rPr>
      </w:pPr>
      <w:r>
        <w:rPr>
          <w:rFonts w:hint="default"/>
          <w:spacing w:val="-2"/>
          <w:sz w:val="28"/>
        </w:rPr>
        <w:t xml:space="preserve">Шаг 13: Вывод информации о том, что </w:t>
      </w:r>
      <w:r>
        <w:rPr>
          <w:rFonts w:hint="default"/>
          <w:spacing w:val="-2"/>
          <w:sz w:val="28"/>
          <w:lang w:val="ru-RU"/>
        </w:rPr>
        <w:t>сохранённой</w:t>
      </w:r>
      <w:r>
        <w:rPr>
          <w:rFonts w:hint="default"/>
          <w:spacing w:val="-2"/>
          <w:sz w:val="28"/>
        </w:rPr>
        <w:t xml:space="preserve"> позиции воспроизведения не найдено</w:t>
      </w:r>
      <w:r>
        <w:rPr>
          <w:rFonts w:hint="default"/>
          <w:spacing w:val="-2"/>
          <w:sz w:val="28"/>
          <w:lang w:val="en-US"/>
        </w:rPr>
        <w:t>.</w:t>
      </w:r>
    </w:p>
    <w:p>
      <w:pPr>
        <w:spacing w:before="0"/>
        <w:ind w:left="808" w:right="0" w:firstLine="0"/>
        <w:jc w:val="left"/>
        <w:rPr>
          <w:rFonts w:hint="default"/>
          <w:spacing w:val="-2"/>
          <w:sz w:val="28"/>
        </w:rPr>
      </w:pPr>
      <w:r>
        <w:rPr>
          <w:rFonts w:hint="default"/>
          <w:spacing w:val="-2"/>
          <w:sz w:val="28"/>
        </w:rPr>
        <w:t xml:space="preserve"> </w:t>
      </w:r>
    </w:p>
    <w:p>
      <w:pPr>
        <w:spacing w:before="0"/>
        <w:ind w:left="808" w:right="0" w:firstLine="0"/>
        <w:jc w:val="left"/>
        <w:rPr>
          <w:spacing w:val="-2"/>
          <w:sz w:val="28"/>
        </w:rPr>
      </w:pPr>
    </w:p>
    <w:p>
      <w:pPr>
        <w:spacing w:before="0"/>
        <w:ind w:left="808" w:right="0" w:firstLine="0"/>
        <w:jc w:val="left"/>
        <w:rPr>
          <w:spacing w:val="-2"/>
          <w:sz w:val="28"/>
        </w:rPr>
      </w:pPr>
    </w:p>
    <w:p>
      <w:pPr>
        <w:spacing w:before="0"/>
        <w:ind w:left="808" w:right="0" w:firstLine="0"/>
        <w:jc w:val="left"/>
        <w:rPr>
          <w:spacing w:val="-2"/>
          <w:sz w:val="28"/>
        </w:rPr>
      </w:pPr>
    </w:p>
    <w:p>
      <w:pPr>
        <w:spacing w:before="0"/>
        <w:ind w:left="808" w:right="0" w:firstLine="0"/>
        <w:jc w:val="left"/>
        <w:rPr>
          <w:spacing w:val="-2"/>
          <w:sz w:val="28"/>
        </w:rPr>
      </w:pPr>
    </w:p>
    <w:p>
      <w:pPr>
        <w:spacing w:before="0"/>
        <w:ind w:left="808" w:right="0" w:firstLine="0"/>
        <w:jc w:val="left"/>
        <w:rPr>
          <w:spacing w:val="-2"/>
          <w:sz w:val="28"/>
        </w:rPr>
      </w:pPr>
    </w:p>
    <w:p>
      <w:pPr>
        <w:spacing w:before="0"/>
        <w:ind w:left="808" w:right="0" w:firstLine="0"/>
        <w:jc w:val="left"/>
        <w:rPr>
          <w:spacing w:val="-2"/>
          <w:sz w:val="28"/>
        </w:rPr>
      </w:pPr>
    </w:p>
    <w:p>
      <w:pPr>
        <w:spacing w:before="0"/>
        <w:ind w:left="808" w:right="0" w:firstLine="0"/>
        <w:jc w:val="left"/>
        <w:rPr>
          <w:spacing w:val="-2"/>
          <w:sz w:val="28"/>
        </w:rPr>
      </w:pPr>
    </w:p>
    <w:p>
      <w:pPr>
        <w:spacing w:before="0"/>
        <w:ind w:left="808" w:right="0" w:firstLine="0"/>
        <w:jc w:val="left"/>
        <w:rPr>
          <w:spacing w:val="-2"/>
          <w:sz w:val="28"/>
        </w:rPr>
      </w:pPr>
    </w:p>
    <w:p>
      <w:pPr>
        <w:spacing w:before="0"/>
        <w:ind w:left="808" w:right="0" w:firstLine="0"/>
        <w:jc w:val="left"/>
        <w:rPr>
          <w:spacing w:val="-2"/>
          <w:sz w:val="28"/>
        </w:rPr>
      </w:pPr>
    </w:p>
    <w:p>
      <w:pPr>
        <w:spacing w:before="0"/>
        <w:ind w:left="808" w:right="0" w:firstLine="0"/>
        <w:jc w:val="left"/>
        <w:rPr>
          <w:spacing w:val="-2"/>
          <w:sz w:val="28"/>
        </w:rPr>
      </w:pPr>
    </w:p>
    <w:p>
      <w:pPr>
        <w:spacing w:before="0"/>
        <w:ind w:left="808" w:right="0" w:firstLine="0"/>
        <w:jc w:val="left"/>
        <w:rPr>
          <w:spacing w:val="-2"/>
          <w:sz w:val="28"/>
        </w:rPr>
      </w:pPr>
    </w:p>
    <w:p>
      <w:pPr>
        <w:spacing w:before="0"/>
        <w:ind w:left="808" w:right="0" w:firstLine="0"/>
        <w:jc w:val="left"/>
        <w:rPr>
          <w:spacing w:val="-2"/>
          <w:sz w:val="28"/>
        </w:rPr>
      </w:pPr>
    </w:p>
    <w:p>
      <w:pPr>
        <w:spacing w:before="0"/>
        <w:ind w:left="808" w:right="0" w:firstLine="0"/>
        <w:jc w:val="left"/>
        <w:rPr>
          <w:spacing w:val="-2"/>
          <w:sz w:val="28"/>
        </w:rPr>
      </w:pPr>
    </w:p>
    <w:p>
      <w:pPr>
        <w:spacing w:before="0"/>
        <w:ind w:left="808" w:right="0" w:firstLine="0"/>
        <w:jc w:val="left"/>
        <w:rPr>
          <w:spacing w:val="-2"/>
          <w:sz w:val="28"/>
        </w:rPr>
      </w:pPr>
    </w:p>
    <w:p>
      <w:pPr>
        <w:spacing w:before="0"/>
        <w:ind w:left="808" w:right="0" w:firstLine="0"/>
        <w:jc w:val="left"/>
        <w:rPr>
          <w:spacing w:val="-2"/>
          <w:sz w:val="28"/>
        </w:rPr>
      </w:pPr>
    </w:p>
    <w:p>
      <w:pPr>
        <w:spacing w:before="0"/>
        <w:ind w:left="808" w:right="0" w:firstLine="0"/>
        <w:jc w:val="left"/>
        <w:rPr>
          <w:spacing w:val="-2"/>
          <w:sz w:val="28"/>
        </w:rPr>
      </w:pPr>
    </w:p>
    <w:p>
      <w:pPr>
        <w:spacing w:before="0"/>
        <w:ind w:left="808" w:right="0" w:firstLine="0"/>
        <w:jc w:val="left"/>
        <w:rPr>
          <w:spacing w:val="-2"/>
          <w:sz w:val="28"/>
        </w:rPr>
      </w:pPr>
    </w:p>
    <w:p>
      <w:pPr>
        <w:spacing w:before="0"/>
        <w:ind w:left="808" w:right="0" w:firstLine="0"/>
        <w:jc w:val="left"/>
        <w:rPr>
          <w:spacing w:val="-2"/>
          <w:sz w:val="28"/>
        </w:rPr>
      </w:pPr>
    </w:p>
    <w:p>
      <w:pPr>
        <w:spacing w:before="0"/>
        <w:ind w:left="808" w:right="0" w:firstLine="0"/>
        <w:jc w:val="left"/>
        <w:rPr>
          <w:spacing w:val="-2"/>
          <w:sz w:val="28"/>
        </w:rPr>
      </w:pPr>
    </w:p>
    <w:p>
      <w:pPr>
        <w:spacing w:before="0"/>
        <w:ind w:left="808" w:right="0" w:firstLine="0"/>
        <w:jc w:val="left"/>
        <w:rPr>
          <w:spacing w:val="-2"/>
          <w:sz w:val="28"/>
        </w:rPr>
      </w:pPr>
    </w:p>
    <w:p>
      <w:pPr>
        <w:spacing w:before="0"/>
        <w:ind w:left="808" w:right="0" w:firstLine="0"/>
        <w:jc w:val="left"/>
        <w:rPr>
          <w:spacing w:val="-2"/>
          <w:sz w:val="28"/>
        </w:rPr>
      </w:pPr>
    </w:p>
    <w:p>
      <w:pPr>
        <w:spacing w:before="0"/>
        <w:ind w:left="808" w:right="0" w:firstLine="0"/>
        <w:jc w:val="left"/>
        <w:rPr>
          <w:spacing w:val="-2"/>
          <w:sz w:val="28"/>
        </w:rPr>
      </w:pPr>
    </w:p>
    <w:p>
      <w:pPr>
        <w:spacing w:before="0"/>
        <w:ind w:left="808" w:right="0" w:firstLine="0"/>
        <w:jc w:val="left"/>
        <w:rPr>
          <w:spacing w:val="-2"/>
          <w:sz w:val="28"/>
        </w:rPr>
      </w:pPr>
    </w:p>
    <w:p>
      <w:pPr>
        <w:spacing w:before="0"/>
        <w:ind w:left="808" w:right="0" w:firstLine="0"/>
        <w:jc w:val="left"/>
        <w:rPr>
          <w:spacing w:val="-2"/>
          <w:sz w:val="28"/>
        </w:rPr>
      </w:pPr>
    </w:p>
    <w:p>
      <w:pPr>
        <w:spacing w:before="0"/>
        <w:ind w:left="808" w:right="0" w:firstLine="0"/>
        <w:jc w:val="left"/>
        <w:rPr>
          <w:spacing w:val="-2"/>
          <w:sz w:val="28"/>
        </w:rPr>
      </w:pPr>
    </w:p>
    <w:p>
      <w:pPr>
        <w:spacing w:before="0"/>
        <w:ind w:left="808" w:right="0" w:firstLine="0"/>
        <w:jc w:val="left"/>
        <w:rPr>
          <w:spacing w:val="-2"/>
          <w:sz w:val="28"/>
        </w:rPr>
      </w:pPr>
    </w:p>
    <w:p>
      <w:pPr>
        <w:spacing w:before="0"/>
        <w:ind w:left="808" w:right="0" w:firstLine="0"/>
        <w:jc w:val="left"/>
        <w:rPr>
          <w:spacing w:val="-2"/>
          <w:sz w:val="28"/>
        </w:rPr>
      </w:pPr>
    </w:p>
    <w:p>
      <w:pPr>
        <w:spacing w:before="0"/>
        <w:ind w:left="808" w:right="0" w:firstLine="0"/>
        <w:jc w:val="left"/>
        <w:rPr>
          <w:rFonts w:hint="default"/>
          <w:spacing w:val="-2"/>
          <w:sz w:val="28"/>
          <w:lang w:val="ru-RU"/>
        </w:rPr>
      </w:pPr>
    </w:p>
    <w:p>
      <w:pPr>
        <w:spacing w:before="0"/>
        <w:ind w:left="808" w:right="0" w:firstLine="0"/>
        <w:jc w:val="left"/>
        <w:rPr>
          <w:spacing w:val="-2"/>
          <w:sz w:val="28"/>
        </w:rPr>
      </w:pPr>
    </w:p>
    <w:p>
      <w:pPr>
        <w:spacing w:before="0"/>
        <w:ind w:left="808" w:right="0" w:firstLine="0"/>
        <w:jc w:val="left"/>
        <w:rPr>
          <w:spacing w:val="-2"/>
          <w:sz w:val="28"/>
        </w:rPr>
      </w:pPr>
    </w:p>
    <w:p>
      <w:pPr>
        <w:spacing w:before="0"/>
        <w:ind w:left="808" w:right="0" w:firstLine="0"/>
        <w:jc w:val="left"/>
        <w:rPr>
          <w:spacing w:val="-2"/>
          <w:sz w:val="28"/>
        </w:rPr>
      </w:pPr>
    </w:p>
    <w:p>
      <w:pPr>
        <w:spacing w:before="0"/>
        <w:ind w:left="808" w:right="0" w:firstLine="0"/>
        <w:jc w:val="left"/>
        <w:rPr>
          <w:spacing w:val="-2"/>
          <w:sz w:val="28"/>
        </w:rPr>
      </w:pPr>
    </w:p>
    <w:p>
      <w:pPr>
        <w:spacing w:before="0"/>
        <w:ind w:left="808" w:right="0" w:firstLine="0"/>
        <w:jc w:val="left"/>
        <w:rPr>
          <w:spacing w:val="-2"/>
          <w:sz w:val="28"/>
        </w:rPr>
      </w:pPr>
    </w:p>
    <w:p>
      <w:pPr>
        <w:spacing w:before="0"/>
        <w:ind w:left="808" w:right="0" w:firstLine="0"/>
        <w:jc w:val="left"/>
        <w:rPr>
          <w:spacing w:val="-2"/>
          <w:sz w:val="28"/>
        </w:rPr>
      </w:pPr>
    </w:p>
    <w:p>
      <w:pPr>
        <w:spacing w:before="0"/>
        <w:ind w:left="808" w:right="0" w:firstLine="0"/>
        <w:jc w:val="left"/>
        <w:rPr>
          <w:spacing w:val="-2"/>
          <w:sz w:val="28"/>
        </w:rPr>
      </w:pPr>
    </w:p>
    <w:p>
      <w:pPr>
        <w:spacing w:before="0"/>
        <w:ind w:left="808" w:right="0" w:firstLine="0"/>
        <w:jc w:val="left"/>
        <w:rPr>
          <w:spacing w:val="-2"/>
          <w:sz w:val="28"/>
        </w:rPr>
      </w:pPr>
    </w:p>
    <w:p>
      <w:pPr>
        <w:pStyle w:val="2"/>
        <w:numPr>
          <w:ilvl w:val="0"/>
          <w:numId w:val="6"/>
        </w:numPr>
        <w:tabs>
          <w:tab w:val="left" w:pos="1020"/>
        </w:tabs>
        <w:spacing w:before="74" w:after="0" w:line="240" w:lineRule="auto"/>
        <w:ind w:left="1019" w:right="0" w:hanging="212"/>
        <w:jc w:val="left"/>
        <w:outlineLvl w:val="0"/>
      </w:pPr>
      <w:bookmarkStart w:id="22" w:name="_Toc13582"/>
      <w:r>
        <w:t>РЕЗУЛЬТАТ</w:t>
      </w:r>
      <w:r>
        <w:rPr>
          <w:spacing w:val="-4"/>
        </w:rPr>
        <w:t xml:space="preserve"> </w:t>
      </w:r>
      <w:r>
        <w:rPr>
          <w:spacing w:val="-2"/>
        </w:rPr>
        <w:t>РАБОТЫ</w:t>
      </w:r>
      <w:bookmarkEnd w:id="22"/>
    </w:p>
    <w:p>
      <w:pPr>
        <w:pStyle w:val="6"/>
        <w:spacing w:before="2"/>
        <w:ind w:left="0"/>
        <w:rPr>
          <w:rFonts w:hint="default"/>
          <w:b/>
          <w:lang w:val="en-US"/>
        </w:rPr>
      </w:pPr>
    </w:p>
    <w:p>
      <w:pPr>
        <w:pStyle w:val="6"/>
        <w:ind w:right="103" w:firstLine="707"/>
        <w:jc w:val="both"/>
        <w:rPr>
          <w:rFonts w:hint="default"/>
          <w:lang w:val="ru-RU"/>
        </w:rPr>
      </w:pPr>
      <w:r>
        <w:t xml:space="preserve">На рисунке 5.1 изображена начало работы программы. При старте программы </w:t>
      </w:r>
      <w:r>
        <w:rPr>
          <w:lang w:val="ru-RU"/>
        </w:rPr>
        <w:t>пользователь</w:t>
      </w:r>
      <w:r>
        <w:rPr>
          <w:rFonts w:hint="default"/>
          <w:lang w:val="ru-RU"/>
        </w:rPr>
        <w:t xml:space="preserve"> может открыть файл</w:t>
      </w:r>
      <w:r>
        <w:rPr>
          <w:rFonts w:hint="default"/>
          <w:lang w:val="en-US"/>
        </w:rPr>
        <w:t>/</w:t>
      </w:r>
      <w:r>
        <w:rPr>
          <w:rFonts w:hint="default"/>
          <w:lang w:val="ru-RU"/>
        </w:rPr>
        <w:t>видео</w:t>
      </w:r>
      <w:r>
        <w:rPr>
          <w:rFonts w:hint="default"/>
          <w:lang w:val="en-US"/>
        </w:rPr>
        <w:t>/</w:t>
      </w:r>
      <w:r>
        <w:rPr>
          <w:rFonts w:hint="default"/>
          <w:lang w:val="ru-RU"/>
        </w:rPr>
        <w:t>плейлист.</w:t>
      </w:r>
    </w:p>
    <w:p>
      <w:pPr>
        <w:pStyle w:val="6"/>
        <w:spacing w:before="2"/>
        <w:ind w:left="0"/>
        <w:rPr>
          <w:rFonts w:hint="default"/>
          <w:sz w:val="27"/>
          <w:lang w:val="ru-RU"/>
        </w:rPr>
      </w:pPr>
    </w:p>
    <w:p>
      <w:pPr>
        <w:pStyle w:val="6"/>
        <w:spacing w:before="2"/>
        <w:ind w:left="0"/>
        <w:rPr>
          <w:rFonts w:hint="default"/>
          <w:sz w:val="27"/>
          <w:lang w:val="ru-RU"/>
        </w:rPr>
      </w:pPr>
    </w:p>
    <w:p>
      <w:pPr>
        <w:pStyle w:val="6"/>
        <w:spacing w:before="2"/>
        <w:ind w:left="0"/>
        <w:rPr>
          <w:rFonts w:hint="default"/>
          <w:sz w:val="27"/>
          <w:lang w:val="ru-RU"/>
        </w:rPr>
      </w:pPr>
      <w:r>
        <w:rPr>
          <w:rFonts w:hint="default"/>
          <w:sz w:val="27"/>
          <w:lang w:val="ru-RU"/>
        </w:rPr>
        <w:drawing>
          <wp:inline distT="0" distB="0" distL="114300" distR="114300">
            <wp:extent cx="5925185" cy="3122295"/>
            <wp:effectExtent l="0" t="0" r="0" b="0"/>
            <wp:docPr id="20" name="Picture 20" descr="Снимок экрана (57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Снимок экрана (574)"/>
                    <pic:cNvPicPr>
                      <a:picLocks noChangeAspect="1"/>
                    </pic:cNvPicPr>
                  </pic:nvPicPr>
                  <pic:blipFill>
                    <a:blip r:embed="rId7"/>
                    <a:srcRect b="6325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1297" w:right="1305"/>
        <w:jc w:val="center"/>
        <w:outlineLvl w:val="0"/>
      </w:pPr>
      <w:bookmarkStart w:id="23" w:name="_Toc21209"/>
      <w:bookmarkStart w:id="24" w:name="_Toc29786"/>
      <w:r>
        <w:t>Рисунок</w:t>
      </w:r>
      <w:r>
        <w:rPr>
          <w:spacing w:val="-5"/>
        </w:rPr>
        <w:t xml:space="preserve"> </w:t>
      </w:r>
      <w:r>
        <w:t>5.1</w:t>
      </w:r>
      <w:r>
        <w:rPr>
          <w:spacing w:val="-5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Начало</w:t>
      </w:r>
      <w:r>
        <w:rPr>
          <w:spacing w:val="-2"/>
        </w:rPr>
        <w:t xml:space="preserve"> </w:t>
      </w:r>
      <w:r>
        <w:t>работы</w:t>
      </w:r>
      <w:r>
        <w:rPr>
          <w:spacing w:val="-5"/>
        </w:rPr>
        <w:t xml:space="preserve"> </w:t>
      </w:r>
      <w:r>
        <w:rPr>
          <w:spacing w:val="-2"/>
        </w:rPr>
        <w:t>программы</w:t>
      </w:r>
      <w:bookmarkEnd w:id="23"/>
      <w:bookmarkEnd w:id="24"/>
    </w:p>
    <w:p>
      <w:pPr>
        <w:pStyle w:val="6"/>
        <w:spacing w:before="4"/>
        <w:ind w:left="0"/>
        <w:rPr>
          <w:sz w:val="27"/>
        </w:rPr>
      </w:pPr>
    </w:p>
    <w:p>
      <w:pPr>
        <w:pStyle w:val="6"/>
        <w:spacing w:before="24" w:line="259" w:lineRule="auto"/>
        <w:rPr>
          <w:rFonts w:hint="default"/>
          <w:lang w:val="ru-RU"/>
        </w:rPr>
      </w:pPr>
      <w:r>
        <w:t>На</w:t>
      </w:r>
      <w:r>
        <w:rPr>
          <w:spacing w:val="-6"/>
        </w:rPr>
        <w:t xml:space="preserve"> </w:t>
      </w:r>
      <w:r>
        <w:t>рисунке</w:t>
      </w:r>
      <w:r>
        <w:rPr>
          <w:spacing w:val="-4"/>
        </w:rPr>
        <w:t xml:space="preserve"> </w:t>
      </w:r>
      <w:r>
        <w:t>5.2</w:t>
      </w:r>
      <w:r>
        <w:rPr>
          <w:spacing w:val="-3"/>
        </w:rPr>
        <w:t xml:space="preserve"> </w:t>
      </w:r>
      <w:r>
        <w:t>показа</w:t>
      </w:r>
      <w:r>
        <w:rPr>
          <w:lang w:val="ru-RU"/>
        </w:rPr>
        <w:t>на</w:t>
      </w:r>
      <w:r>
        <w:rPr>
          <w:spacing w:val="-5"/>
        </w:rPr>
        <w:t xml:space="preserve"> </w:t>
      </w:r>
      <w:r>
        <w:t>работа</w:t>
      </w:r>
      <w:r>
        <w:rPr>
          <w:spacing w:val="-6"/>
        </w:rPr>
        <w:t xml:space="preserve"> </w:t>
      </w:r>
      <w:r>
        <w:rPr>
          <w:lang w:val="ru-RU"/>
        </w:rPr>
        <w:t>плейлиста</w:t>
      </w:r>
      <w:r>
        <w:rPr>
          <w:rFonts w:hint="default"/>
          <w:lang w:val="ru-RU"/>
        </w:rPr>
        <w:t xml:space="preserve"> и видеоплеера. Пользователь может переключаться между видео с помощью нажатия на название. </w:t>
      </w:r>
    </w:p>
    <w:p>
      <w:pPr>
        <w:pStyle w:val="6"/>
        <w:ind w:left="1215"/>
        <w:rPr>
          <w:sz w:val="20"/>
        </w:rPr>
      </w:pPr>
    </w:p>
    <w:p>
      <w:pPr>
        <w:pStyle w:val="6"/>
        <w:spacing w:before="8"/>
        <w:ind w:left="0"/>
        <w:rPr>
          <w:rFonts w:hint="default"/>
          <w:sz w:val="18"/>
          <w:lang w:val="ru-RU"/>
        </w:rPr>
      </w:pPr>
    </w:p>
    <w:p>
      <w:pPr>
        <w:pStyle w:val="6"/>
        <w:spacing w:before="8"/>
        <w:ind w:left="0"/>
        <w:rPr>
          <w:rFonts w:hint="default"/>
          <w:sz w:val="18"/>
          <w:lang w:val="ru-RU"/>
        </w:rPr>
      </w:pPr>
      <w:r>
        <w:rPr>
          <w:rFonts w:hint="default"/>
          <w:sz w:val="18"/>
          <w:lang w:val="ru-RU"/>
        </w:rPr>
        <w:drawing>
          <wp:inline distT="0" distB="0" distL="114300" distR="114300">
            <wp:extent cx="5925185" cy="3116580"/>
            <wp:effectExtent l="0" t="0" r="0" b="0"/>
            <wp:docPr id="14" name="Picture 14" descr="Снимок экрана (56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Снимок экрана (568)"/>
                    <pic:cNvPicPr>
                      <a:picLocks noChangeAspect="1"/>
                    </pic:cNvPicPr>
                  </pic:nvPicPr>
                  <pic:blipFill>
                    <a:blip r:embed="rId8"/>
                    <a:srcRect b="6496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89"/>
        <w:ind w:left="1300" w:right="1305"/>
        <w:jc w:val="center"/>
        <w:outlineLvl w:val="0"/>
        <w:rPr>
          <w:rFonts w:hint="default"/>
          <w:lang w:val="ru-RU"/>
        </w:rPr>
      </w:pPr>
      <w:bookmarkStart w:id="25" w:name="_Toc24385"/>
      <w:bookmarkStart w:id="26" w:name="_Toc15275"/>
      <w:r>
        <w:t>Рисунок</w:t>
      </w:r>
      <w:r>
        <w:rPr>
          <w:spacing w:val="-4"/>
        </w:rPr>
        <w:t xml:space="preserve"> </w:t>
      </w:r>
      <w:r>
        <w:t>5.2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bookmarkEnd w:id="25"/>
      <w:bookmarkEnd w:id="26"/>
      <w:r>
        <w:rPr>
          <w:lang w:val="ru-RU"/>
        </w:rPr>
        <w:t>Работа</w:t>
      </w:r>
      <w:r>
        <w:rPr>
          <w:rFonts w:hint="default"/>
          <w:lang w:val="ru-RU"/>
        </w:rPr>
        <w:t xml:space="preserve"> видеоплеера и плейлиста</w:t>
      </w:r>
    </w:p>
    <w:p>
      <w:pPr>
        <w:pStyle w:val="6"/>
        <w:spacing w:before="6"/>
        <w:ind w:left="0"/>
        <w:rPr>
          <w:sz w:val="32"/>
        </w:rPr>
      </w:pPr>
    </w:p>
    <w:p>
      <w:pPr>
        <w:pStyle w:val="6"/>
        <w:rPr>
          <w:rFonts w:hint="default"/>
          <w:sz w:val="20"/>
          <w:lang w:val="ru-RU"/>
        </w:rPr>
      </w:pPr>
      <w:r>
        <w:t>На</w:t>
      </w:r>
      <w:r>
        <w:rPr>
          <w:spacing w:val="-3"/>
        </w:rPr>
        <w:t xml:space="preserve"> </w:t>
      </w:r>
      <w:r>
        <w:t>рисунке</w:t>
      </w:r>
      <w:r>
        <w:rPr>
          <w:spacing w:val="-3"/>
        </w:rPr>
        <w:t xml:space="preserve"> </w:t>
      </w:r>
      <w:r>
        <w:t>5.3</w:t>
      </w:r>
      <w:r>
        <w:rPr>
          <w:spacing w:val="-2"/>
        </w:rPr>
        <w:t xml:space="preserve"> </w:t>
      </w:r>
      <w:r>
        <w:t>отражена</w:t>
      </w:r>
      <w:r>
        <w:rPr>
          <w:spacing w:val="-6"/>
        </w:rPr>
        <w:t xml:space="preserve"> </w:t>
      </w:r>
      <w:r>
        <w:t>работа</w:t>
      </w:r>
      <w:r>
        <w:rPr>
          <w:spacing w:val="-3"/>
        </w:rPr>
        <w:t xml:space="preserve"> </w:t>
      </w:r>
      <w:r>
        <w:rPr>
          <w:lang w:val="ru-RU"/>
        </w:rPr>
        <w:t>загрузки</w:t>
      </w:r>
      <w:r>
        <w:rPr>
          <w:rFonts w:hint="default"/>
          <w:lang w:val="ru-RU"/>
        </w:rPr>
        <w:t xml:space="preserve"> контрольной точки последнего просмотренного видеоролика. При нажатии на кнопку </w:t>
      </w:r>
      <w:r>
        <w:rPr>
          <w:rFonts w:hint="default"/>
          <w:lang w:val="en-US"/>
        </w:rPr>
        <w:t>“Yes”</w:t>
      </w:r>
      <w:r>
        <w:rPr>
          <w:rFonts w:hint="default"/>
          <w:lang w:val="ru-RU"/>
        </w:rPr>
        <w:t xml:space="preserve"> функция срабатывает. При нажатии на кнопку </w:t>
      </w:r>
      <w:r>
        <w:rPr>
          <w:rFonts w:hint="default"/>
          <w:lang w:val="en-US"/>
        </w:rPr>
        <w:t>“No”</w:t>
      </w:r>
      <w:r>
        <w:rPr>
          <w:rFonts w:hint="default"/>
          <w:lang w:val="ru-RU"/>
        </w:rPr>
        <w:t xml:space="preserve"> программа запускается как обычно.</w:t>
      </w:r>
    </w:p>
    <w:p>
      <w:pPr>
        <w:pStyle w:val="6"/>
        <w:spacing w:before="1"/>
        <w:ind w:left="0"/>
        <w:jc w:val="center"/>
      </w:pPr>
    </w:p>
    <w:p>
      <w:pPr>
        <w:pStyle w:val="6"/>
        <w:spacing w:before="1"/>
        <w:ind w:left="0"/>
        <w:jc w:val="both"/>
      </w:pPr>
    </w:p>
    <w:p>
      <w:pPr>
        <w:pStyle w:val="6"/>
        <w:spacing w:before="1"/>
        <w:ind w:left="0"/>
        <w:jc w:val="center"/>
        <w:rPr>
          <w:sz w:val="14"/>
        </w:rPr>
      </w:pPr>
      <w:r>
        <w:drawing>
          <wp:inline distT="0" distB="0" distL="114300" distR="114300">
            <wp:extent cx="3588385" cy="1308100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rcRect l="1079" t="2600" r="557"/>
                    <a:stretch>
                      <a:fillRect/>
                    </a:stretch>
                  </pic:blipFill>
                  <pic:spPr>
                    <a:xfrm>
                      <a:off x="0" y="0"/>
                      <a:ext cx="3588385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before="10"/>
        <w:ind w:left="0"/>
        <w:rPr>
          <w:sz w:val="24"/>
        </w:rPr>
      </w:pPr>
    </w:p>
    <w:p>
      <w:pPr>
        <w:pStyle w:val="6"/>
        <w:ind w:left="1298" w:right="1305"/>
        <w:jc w:val="center"/>
        <w:outlineLvl w:val="0"/>
        <w:rPr>
          <w:rFonts w:hint="default"/>
          <w:lang w:val="ru-RU"/>
        </w:rPr>
      </w:pPr>
      <w:bookmarkStart w:id="27" w:name="_Toc32716"/>
      <w:bookmarkStart w:id="28" w:name="_Toc28490"/>
      <w:r>
        <w:t>Рисунок</w:t>
      </w:r>
      <w:r>
        <w:rPr>
          <w:spacing w:val="-4"/>
        </w:rPr>
        <w:t xml:space="preserve"> </w:t>
      </w:r>
      <w:r>
        <w:t>5.3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Окно</w:t>
      </w:r>
      <w:r>
        <w:rPr>
          <w:spacing w:val="-5"/>
        </w:rPr>
        <w:t xml:space="preserve"> </w:t>
      </w:r>
      <w:bookmarkEnd w:id="27"/>
      <w:bookmarkEnd w:id="28"/>
      <w:r>
        <w:rPr>
          <w:lang w:val="ru-RU"/>
        </w:rPr>
        <w:t>загрузки</w:t>
      </w:r>
      <w:r>
        <w:rPr>
          <w:rFonts w:hint="default"/>
          <w:lang w:val="ru-RU"/>
        </w:rPr>
        <w:t xml:space="preserve"> сохранённой точки</w:t>
      </w:r>
    </w:p>
    <w:p>
      <w:pPr>
        <w:pStyle w:val="6"/>
        <w:ind w:left="18" w:leftChars="0" w:right="119" w:rightChars="0" w:firstLine="859" w:firstLineChars="307"/>
        <w:jc w:val="left"/>
        <w:outlineLvl w:val="0"/>
        <w:rPr>
          <w:rFonts w:hint="default"/>
          <w:lang w:val="ru-RU"/>
        </w:rPr>
      </w:pPr>
      <w:r>
        <w:t>На</w:t>
      </w:r>
      <w:r>
        <w:rPr>
          <w:spacing w:val="-3"/>
        </w:rPr>
        <w:t xml:space="preserve"> </w:t>
      </w:r>
      <w:r>
        <w:t>рисунке</w:t>
      </w:r>
      <w:r>
        <w:rPr>
          <w:spacing w:val="-3"/>
        </w:rPr>
        <w:t xml:space="preserve"> </w:t>
      </w:r>
      <w:r>
        <w:t>5.4</w:t>
      </w:r>
      <w:r>
        <w:rPr>
          <w:rFonts w:hint="default"/>
          <w:lang w:val="ru-RU"/>
        </w:rPr>
        <w:t xml:space="preserve"> показана демонстрация функции загрузки плейлиста. При удачном выполнении выводится сообщение.</w:t>
      </w:r>
    </w:p>
    <w:p>
      <w:pPr>
        <w:pStyle w:val="6"/>
        <w:spacing w:before="10"/>
        <w:ind w:left="0"/>
        <w:rPr>
          <w:rFonts w:hint="default"/>
          <w:sz w:val="27"/>
          <w:lang w:val="ru-RU"/>
        </w:rPr>
      </w:pPr>
      <w:r>
        <w:rPr>
          <w:rFonts w:hint="default"/>
          <w:sz w:val="27"/>
          <w:lang w:val="ru-RU"/>
        </w:rPr>
        <w:drawing>
          <wp:inline distT="0" distB="0" distL="114300" distR="114300">
            <wp:extent cx="5925185" cy="3333115"/>
            <wp:effectExtent l="0" t="0" r="3175" b="4445"/>
            <wp:docPr id="16" name="Picture 16" descr="Снимок экрана (57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Снимок экрана (570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5"/>
        <w:ind w:left="0"/>
        <w:rPr>
          <w:sz w:val="26"/>
        </w:rPr>
      </w:pPr>
    </w:p>
    <w:p>
      <w:pPr>
        <w:pStyle w:val="6"/>
        <w:ind w:left="1299" w:right="1305"/>
        <w:jc w:val="center"/>
        <w:outlineLvl w:val="0"/>
        <w:rPr>
          <w:rFonts w:hint="default"/>
          <w:spacing w:val="-4"/>
          <w:lang w:val="ru-RU"/>
        </w:rPr>
      </w:pPr>
      <w:bookmarkStart w:id="29" w:name="_Toc11302"/>
      <w:bookmarkStart w:id="30" w:name="_Toc24404"/>
      <w:r>
        <w:t>Рисунок</w:t>
      </w:r>
      <w:r>
        <w:rPr>
          <w:spacing w:val="-6"/>
        </w:rPr>
        <w:t xml:space="preserve"> </w:t>
      </w:r>
      <w:r>
        <w:t>5.4</w:t>
      </w:r>
      <w:r>
        <w:rPr>
          <w:spacing w:val="-5"/>
        </w:rPr>
        <w:t xml:space="preserve"> </w:t>
      </w:r>
      <w:r>
        <w:t>–</w:t>
      </w:r>
      <w:bookmarkEnd w:id="29"/>
      <w:bookmarkEnd w:id="30"/>
      <w:r>
        <w:rPr>
          <w:rFonts w:hint="default"/>
          <w:spacing w:val="-4"/>
          <w:lang w:val="ru-RU"/>
        </w:rPr>
        <w:t xml:space="preserve"> Загрузка плейлиста</w:t>
      </w:r>
    </w:p>
    <w:p>
      <w:pPr>
        <w:pStyle w:val="6"/>
        <w:ind w:left="19" w:leftChars="0" w:right="1305" w:firstLine="1278" w:firstLineChars="470"/>
        <w:jc w:val="left"/>
        <w:outlineLvl w:val="0"/>
        <w:rPr>
          <w:rFonts w:hint="default"/>
          <w:spacing w:val="-4"/>
          <w:lang w:val="ru-RU"/>
        </w:rPr>
      </w:pPr>
      <w:r>
        <w:rPr>
          <w:rFonts w:hint="default"/>
          <w:spacing w:val="-4"/>
          <w:lang w:val="ru-RU"/>
        </w:rPr>
        <w:t>Рисунок 5.5 показывает возможности плеера</w:t>
      </w:r>
      <w:r>
        <w:rPr>
          <w:rFonts w:hint="default"/>
          <w:spacing w:val="-4"/>
          <w:lang w:val="en-US"/>
        </w:rPr>
        <w:t>:</w:t>
      </w:r>
      <w:r>
        <w:rPr>
          <w:rFonts w:hint="default"/>
          <w:spacing w:val="-4"/>
          <w:lang w:val="ru-RU"/>
        </w:rPr>
        <w:t xml:space="preserve"> изменение скорости, скачок на 5 секунд вперёд и назад, пауза</w:t>
      </w:r>
      <w:r>
        <w:rPr>
          <w:rFonts w:hint="default"/>
          <w:spacing w:val="-4"/>
          <w:lang w:val="en-US"/>
        </w:rPr>
        <w:t>/</w:t>
      </w:r>
      <w:r>
        <w:rPr>
          <w:rFonts w:hint="default"/>
          <w:spacing w:val="-4"/>
          <w:lang w:val="ru-RU"/>
        </w:rPr>
        <w:t>плей и стоп.</w:t>
      </w:r>
    </w:p>
    <w:p>
      <w:pPr>
        <w:spacing w:after="0"/>
        <w:jc w:val="left"/>
      </w:pPr>
    </w:p>
    <w:p>
      <w:pPr>
        <w:pStyle w:val="6"/>
        <w:ind w:left="1063"/>
        <w:jc w:val="center"/>
        <w:rPr>
          <w:rFonts w:hint="default"/>
          <w:sz w:val="20"/>
          <w:lang w:val="ru-RU"/>
        </w:rPr>
      </w:pPr>
    </w:p>
    <w:p>
      <w:pPr>
        <w:pStyle w:val="6"/>
        <w:ind w:left="1063"/>
        <w:jc w:val="center"/>
        <w:rPr>
          <w:rFonts w:hint="default"/>
          <w:sz w:val="20"/>
          <w:lang w:val="ru-RU"/>
        </w:rPr>
      </w:pPr>
    </w:p>
    <w:p>
      <w:pPr>
        <w:pStyle w:val="6"/>
        <w:ind w:left="1063"/>
        <w:jc w:val="center"/>
        <w:rPr>
          <w:rFonts w:hint="default"/>
          <w:sz w:val="20"/>
          <w:lang w:val="ru-RU"/>
        </w:rPr>
      </w:pPr>
    </w:p>
    <w:p>
      <w:pPr>
        <w:pStyle w:val="6"/>
        <w:ind w:left="1063"/>
        <w:jc w:val="center"/>
        <w:rPr>
          <w:rFonts w:hint="default"/>
          <w:sz w:val="20"/>
          <w:lang w:val="ru-RU"/>
        </w:rPr>
      </w:pPr>
    </w:p>
    <w:p>
      <w:pPr>
        <w:pStyle w:val="6"/>
        <w:ind w:left="1063"/>
        <w:jc w:val="center"/>
        <w:rPr>
          <w:rFonts w:hint="default"/>
          <w:sz w:val="20"/>
          <w:lang w:val="ru-RU"/>
        </w:rPr>
      </w:pPr>
    </w:p>
    <w:p>
      <w:pPr>
        <w:pStyle w:val="6"/>
        <w:spacing w:before="2"/>
        <w:ind w:left="0"/>
        <w:jc w:val="center"/>
        <w:rPr>
          <w:rFonts w:hint="default"/>
          <w:sz w:val="25"/>
          <w:lang w:val="ru-RU"/>
        </w:rPr>
      </w:pPr>
      <w:r>
        <w:rPr>
          <w:rFonts w:hint="default"/>
          <w:sz w:val="25"/>
          <w:lang w:val="ru-RU"/>
        </w:rPr>
        <w:drawing>
          <wp:inline distT="0" distB="0" distL="114300" distR="114300">
            <wp:extent cx="5925185" cy="3333115"/>
            <wp:effectExtent l="0" t="0" r="3175" b="4445"/>
            <wp:docPr id="18" name="Picture 18" descr="Снимок экрана (57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Снимок экрана (57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89"/>
        <w:ind w:left="-1" w:leftChars="0" w:firstLine="0" w:firstLineChars="0"/>
        <w:jc w:val="center"/>
        <w:rPr>
          <w:rFonts w:hint="default"/>
          <w:lang w:val="ru-RU"/>
        </w:rPr>
      </w:pPr>
      <w:r>
        <w:t>Рисунок</w:t>
      </w:r>
      <w:r>
        <w:rPr>
          <w:spacing w:val="-6"/>
        </w:rPr>
        <w:t xml:space="preserve"> </w:t>
      </w:r>
      <w:r>
        <w:t>5.5</w:t>
      </w:r>
      <w:r>
        <w:rPr>
          <w:spacing w:val="-5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rPr>
          <w:lang w:val="ru-RU"/>
        </w:rPr>
        <w:t>Демонстрация</w:t>
      </w:r>
      <w:r>
        <w:rPr>
          <w:rFonts w:hint="default"/>
          <w:lang w:val="ru-RU"/>
        </w:rPr>
        <w:t xml:space="preserve"> функций</w:t>
      </w:r>
    </w:p>
    <w:p>
      <w:pPr>
        <w:pStyle w:val="6"/>
        <w:ind w:left="0"/>
        <w:jc w:val="center"/>
        <w:rPr>
          <w:sz w:val="30"/>
        </w:rPr>
      </w:pPr>
    </w:p>
    <w:p>
      <w:pPr>
        <w:pStyle w:val="6"/>
        <w:spacing w:before="206"/>
        <w:ind w:right="176" w:firstLine="707"/>
        <w:jc w:val="left"/>
        <w:rPr>
          <w:rFonts w:hint="default"/>
          <w:lang w:val="ru-RU"/>
        </w:rPr>
      </w:pPr>
      <w:r>
        <w:t>Рисунок</w:t>
      </w:r>
      <w:r>
        <w:rPr>
          <w:spacing w:val="-6"/>
        </w:rPr>
        <w:t xml:space="preserve"> </w:t>
      </w:r>
      <w:r>
        <w:t>5.6</w:t>
      </w:r>
      <w:r>
        <w:rPr>
          <w:spacing w:val="-4"/>
        </w:rPr>
        <w:t xml:space="preserve"> </w:t>
      </w:r>
      <w:r>
        <w:t>показывает</w:t>
      </w:r>
      <w:r>
        <w:rPr>
          <w:spacing w:val="-6"/>
        </w:rPr>
        <w:t xml:space="preserve"> </w:t>
      </w:r>
      <w:r>
        <w:t>функционал</w:t>
      </w:r>
      <w:r>
        <w:rPr>
          <w:spacing w:val="-6"/>
        </w:rPr>
        <w:t xml:space="preserve"> </w:t>
      </w:r>
      <w:r>
        <w:rPr>
          <w:lang w:val="ru-RU"/>
        </w:rPr>
        <w:t>меню</w:t>
      </w:r>
      <w:r>
        <w:rPr>
          <w:rFonts w:hint="default"/>
          <w:lang w:val="ru-RU"/>
        </w:rPr>
        <w:t xml:space="preserve"> «Аудио». Пользователь может увеличивать, уменьшать, отключать звук.</w:t>
      </w:r>
    </w:p>
    <w:p>
      <w:pPr>
        <w:pStyle w:val="6"/>
        <w:spacing w:before="9"/>
        <w:ind w:left="0"/>
        <w:jc w:val="center"/>
        <w:rPr>
          <w:rFonts w:hint="default"/>
          <w:sz w:val="25"/>
          <w:lang w:val="ru-RU"/>
        </w:rPr>
      </w:pPr>
      <w:r>
        <w:rPr>
          <w:rFonts w:hint="default"/>
          <w:sz w:val="25"/>
          <w:lang w:val="ru-RU"/>
        </w:rPr>
        <w:drawing>
          <wp:inline distT="0" distB="0" distL="114300" distR="114300">
            <wp:extent cx="5925185" cy="3333115"/>
            <wp:effectExtent l="0" t="0" r="3175" b="4445"/>
            <wp:docPr id="19" name="Picture 19" descr="Снимок экрана (57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Снимок экрана (572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2"/>
        <w:ind w:left="0"/>
        <w:jc w:val="center"/>
        <w:rPr>
          <w:sz w:val="26"/>
        </w:rPr>
      </w:pPr>
    </w:p>
    <w:p>
      <w:pPr>
        <w:pStyle w:val="6"/>
        <w:ind w:left="1298" w:right="1305"/>
        <w:jc w:val="center"/>
        <w:outlineLvl w:val="0"/>
      </w:pPr>
      <w:bookmarkStart w:id="31" w:name="_Toc20759"/>
      <w:bookmarkStart w:id="32" w:name="_Toc1518"/>
      <w:r>
        <w:t>Рисунок</w:t>
      </w:r>
      <w:r>
        <w:rPr>
          <w:spacing w:val="-5"/>
        </w:rPr>
        <w:t xml:space="preserve"> </w:t>
      </w:r>
      <w:r>
        <w:t>5.6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spacing w:val="-3"/>
          <w:lang w:val="ru-RU"/>
        </w:rPr>
        <w:t>Р</w:t>
      </w:r>
      <w:r>
        <w:rPr>
          <w:lang w:val="ru-RU"/>
        </w:rPr>
        <w:t>егулирование</w:t>
      </w:r>
      <w:r>
        <w:rPr>
          <w:rFonts w:hint="default"/>
          <w:lang w:val="ru-RU"/>
        </w:rPr>
        <w:t xml:space="preserve"> </w:t>
      </w:r>
      <w:bookmarkEnd w:id="31"/>
      <w:bookmarkEnd w:id="32"/>
      <w:r>
        <w:rPr>
          <w:rFonts w:hint="default"/>
          <w:lang w:val="ru-RU"/>
        </w:rPr>
        <w:t>звука</w:t>
      </w:r>
    </w:p>
    <w:p>
      <w:pPr>
        <w:spacing w:after="0"/>
        <w:jc w:val="center"/>
        <w:sectPr>
          <w:pgSz w:w="11910" w:h="16840"/>
          <w:pgMar w:top="1134" w:right="850" w:bottom="1531" w:left="1701" w:header="720" w:footer="720" w:gutter="0"/>
          <w:cols w:space="0" w:num="1"/>
          <w:rtlGutter w:val="0"/>
          <w:docGrid w:linePitch="0" w:charSpace="0"/>
        </w:sectPr>
      </w:pPr>
    </w:p>
    <w:p>
      <w:pPr>
        <w:pStyle w:val="2"/>
        <w:ind w:left="1300" w:right="1305"/>
        <w:jc w:val="center"/>
      </w:pPr>
      <w:bookmarkStart w:id="33" w:name="_Toc26534"/>
      <w:r>
        <w:rPr>
          <w:spacing w:val="-2"/>
        </w:rPr>
        <w:t>ЗАКЛЮЧЕНИЕ</w:t>
      </w:r>
      <w:bookmarkEnd w:id="33"/>
    </w:p>
    <w:p>
      <w:pPr>
        <w:pStyle w:val="6"/>
        <w:spacing w:before="3"/>
        <w:ind w:left="0"/>
        <w:rPr>
          <w:b/>
          <w:sz w:val="24"/>
        </w:rPr>
      </w:pPr>
    </w:p>
    <w:p>
      <w:pPr>
        <w:pStyle w:val="6"/>
        <w:ind w:right="103" w:firstLine="707"/>
        <w:jc w:val="both"/>
      </w:pPr>
      <w:r>
        <w:t xml:space="preserve">В процессе разработки </w:t>
      </w:r>
      <w:r>
        <w:rPr>
          <w:lang w:val="ru-RU"/>
        </w:rPr>
        <w:t>видеоплеера</w:t>
      </w:r>
      <w:r>
        <w:t xml:space="preserve"> были успешно достигнуты первоначально поставленные цели. Реализова</w:t>
      </w:r>
      <w:r>
        <w:rPr>
          <w:lang w:val="ru-RU"/>
        </w:rPr>
        <w:t>н</w:t>
      </w:r>
      <w:r>
        <w:rPr>
          <w:rFonts w:hint="default"/>
          <w:lang w:val="ru-RU"/>
        </w:rPr>
        <w:t xml:space="preserve"> видеоплеер с базовыми </w:t>
      </w:r>
      <w:r>
        <w:rPr>
          <w:lang w:val="ru-RU"/>
        </w:rPr>
        <w:t>функциями</w:t>
      </w:r>
      <w:r>
        <w:rPr>
          <w:rFonts w:hint="default"/>
          <w:lang w:val="ru-RU"/>
        </w:rPr>
        <w:t>, позволяющие просматривать видео и плейлист</w:t>
      </w:r>
      <w:r>
        <w:t>.</w:t>
      </w:r>
      <w:r>
        <w:rPr>
          <w:spacing w:val="-3"/>
        </w:rPr>
        <w:t xml:space="preserve"> </w:t>
      </w:r>
      <w:r>
        <w:t>Также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проекте</w:t>
      </w:r>
      <w:r>
        <w:rPr>
          <w:spacing w:val="-4"/>
        </w:rPr>
        <w:t xml:space="preserve"> </w:t>
      </w:r>
      <w:r>
        <w:t>были</w:t>
      </w:r>
      <w:r>
        <w:rPr>
          <w:spacing w:val="-4"/>
        </w:rPr>
        <w:t xml:space="preserve"> </w:t>
      </w:r>
      <w:r>
        <w:t>реализованы</w:t>
      </w:r>
      <w:r>
        <w:rPr>
          <w:spacing w:val="-2"/>
        </w:rPr>
        <w:t xml:space="preserve"> </w:t>
      </w:r>
      <w:r>
        <w:t xml:space="preserve">следующие ключевые </w:t>
      </w:r>
      <w:r>
        <w:rPr>
          <w:spacing w:val="-2"/>
        </w:rPr>
        <w:t>элементы:</w:t>
      </w:r>
    </w:p>
    <w:p>
      <w:pPr>
        <w:pStyle w:val="6"/>
        <w:ind w:right="108" w:firstLine="698"/>
        <w:jc w:val="both"/>
        <w:rPr>
          <w:rFonts w:hint="default"/>
          <w:lang w:val="ru-RU"/>
        </w:rPr>
      </w:pPr>
      <w:r>
        <w:t xml:space="preserve">Взаимодействие с пользователем: </w:t>
      </w:r>
      <w:r>
        <w:rPr>
          <w:lang w:val="ru-RU"/>
        </w:rPr>
        <w:t>Видеоплеер</w:t>
      </w:r>
      <w:r>
        <w:rPr>
          <w:rFonts w:hint="default"/>
          <w:lang w:val="ru-RU"/>
        </w:rPr>
        <w:t xml:space="preserve"> позволяет загружать, сохранять плейлисты, просматривать видео и видеофайлы из папки с возможностью изменений.</w:t>
      </w:r>
    </w:p>
    <w:p>
      <w:pPr>
        <w:pStyle w:val="6"/>
        <w:ind w:right="108" w:firstLine="698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В дальнейшем можно реализовать более продвинутые функции, например, просмотр субтитров, изменение цвета</w:t>
      </w:r>
      <w:r>
        <w:rPr>
          <w:rFonts w:hint="default"/>
          <w:lang w:val="en-US"/>
        </w:rPr>
        <w:t>/</w:t>
      </w:r>
      <w:r>
        <w:rPr>
          <w:rFonts w:hint="default"/>
          <w:lang w:val="ru-RU"/>
        </w:rPr>
        <w:t>контраста изображения.</w:t>
      </w:r>
    </w:p>
    <w:p>
      <w:pPr>
        <w:pStyle w:val="6"/>
        <w:ind w:right="108" w:firstLine="698"/>
        <w:jc w:val="both"/>
        <w:rPr>
          <w:rFonts w:hint="default"/>
          <w:lang w:val="ru-RU"/>
        </w:rPr>
        <w:sectPr>
          <w:pgSz w:w="11910" w:h="16840"/>
          <w:pgMar w:top="1134" w:right="850" w:bottom="1531" w:left="1701" w:header="720" w:footer="720" w:gutter="0"/>
          <w:cols w:space="0" w:num="1"/>
          <w:rtlGutter w:val="0"/>
          <w:docGrid w:linePitch="0" w:charSpace="0"/>
        </w:sectPr>
      </w:pPr>
      <w:r>
        <w:rPr>
          <w:rFonts w:hint="default"/>
          <w:lang w:val="ru-RU"/>
        </w:rPr>
        <w:t xml:space="preserve">Приобретенные знания в области объектно-ориентированного программирования (ООП) представляют собой значительный вклад для будущего профессионального роста в сфере программирования. Применение принципов ООП в практических проектах будет способствовать созданию программного обеспечения высокого качества, обладающего улучшенной поддерживаемостью. </w:t>
      </w:r>
      <w:bookmarkStart w:id="60" w:name="_GoBack"/>
      <w:bookmarkEnd w:id="60"/>
      <w:r>
        <w:rPr>
          <w:rFonts w:hint="default"/>
          <w:lang w:val="ru-RU"/>
        </w:rPr>
        <w:t>Эти умения являются критически важными в современной индустрии разработки, где требуется не только создание функциональных приложений, но и их долгосрочная устойчивость и адаптируемость к изменяющимся требованиям рынка.</w:t>
      </w:r>
    </w:p>
    <w:p>
      <w:pPr>
        <w:pStyle w:val="2"/>
        <w:ind w:left="1300" w:right="1305"/>
        <w:jc w:val="center"/>
      </w:pPr>
      <w:bookmarkStart w:id="34" w:name="_Toc3080"/>
      <w:r>
        <w:t>СПИСОК</w:t>
      </w:r>
      <w:r>
        <w:rPr>
          <w:spacing w:val="-4"/>
        </w:rPr>
        <w:t xml:space="preserve"> </w:t>
      </w:r>
      <w:r>
        <w:rPr>
          <w:spacing w:val="-2"/>
        </w:rPr>
        <w:t>ЛИТЕРАТУРЫ</w:t>
      </w:r>
      <w:bookmarkEnd w:id="34"/>
    </w:p>
    <w:p>
      <w:pPr>
        <w:pStyle w:val="6"/>
        <w:spacing w:before="2"/>
        <w:ind w:left="0"/>
        <w:rPr>
          <w:b/>
        </w:rPr>
      </w:pPr>
    </w:p>
    <w:p>
      <w:pPr>
        <w:pStyle w:val="19"/>
        <w:numPr>
          <w:ilvl w:val="0"/>
          <w:numId w:val="7"/>
        </w:numPr>
        <w:spacing w:before="0" w:after="0" w:line="240" w:lineRule="auto"/>
        <w:ind w:left="0" w:leftChars="0" w:right="0" w:firstLine="0" w:firstLineChars="0"/>
        <w:jc w:val="left"/>
        <w:rPr>
          <w:sz w:val="28"/>
        </w:rPr>
      </w:pPr>
      <w:r>
        <w:rPr>
          <w:sz w:val="28"/>
        </w:rPr>
        <w:t>"Объектно-ориентированное</w:t>
      </w:r>
      <w:r>
        <w:rPr>
          <w:spacing w:val="-11"/>
          <w:sz w:val="28"/>
        </w:rPr>
        <w:t xml:space="preserve"> </w:t>
      </w:r>
      <w:r>
        <w:rPr>
          <w:sz w:val="28"/>
        </w:rPr>
        <w:t>программирование</w:t>
      </w:r>
      <w:r>
        <w:rPr>
          <w:spacing w:val="-10"/>
          <w:sz w:val="28"/>
        </w:rPr>
        <w:t xml:space="preserve"> </w:t>
      </w:r>
      <w:r>
        <w:rPr>
          <w:sz w:val="28"/>
        </w:rPr>
        <w:t>на</w:t>
      </w:r>
      <w:r>
        <w:rPr>
          <w:spacing w:val="-11"/>
          <w:sz w:val="28"/>
        </w:rPr>
        <w:t xml:space="preserve"> </w:t>
      </w:r>
      <w:r>
        <w:rPr>
          <w:sz w:val="28"/>
        </w:rPr>
        <w:t>С++"</w:t>
      </w:r>
      <w:r>
        <w:rPr>
          <w:spacing w:val="-10"/>
          <w:sz w:val="28"/>
        </w:rPr>
        <w:t xml:space="preserve"> </w:t>
      </w:r>
      <w:r>
        <w:rPr>
          <w:sz w:val="28"/>
        </w:rPr>
        <w:t>Бьярн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Страуструп</w:t>
      </w:r>
    </w:p>
    <w:p>
      <w:pPr>
        <w:pStyle w:val="19"/>
        <w:numPr>
          <w:ilvl w:val="0"/>
          <w:numId w:val="7"/>
        </w:numPr>
        <w:tabs>
          <w:tab w:val="left" w:pos="497"/>
        </w:tabs>
        <w:spacing w:before="26" w:after="0" w:line="240" w:lineRule="auto"/>
        <w:ind w:left="0" w:leftChars="0" w:right="0" w:firstLine="0" w:firstLineChars="0"/>
        <w:jc w:val="left"/>
        <w:rPr>
          <w:sz w:val="28"/>
        </w:rPr>
      </w:pPr>
      <w:r>
        <w:rPr>
          <w:sz w:val="28"/>
        </w:rPr>
        <w:t>"Язык</w:t>
      </w:r>
      <w:r>
        <w:rPr>
          <w:spacing w:val="-11"/>
          <w:sz w:val="28"/>
        </w:rPr>
        <w:t xml:space="preserve"> </w:t>
      </w:r>
      <w:r>
        <w:rPr>
          <w:sz w:val="28"/>
        </w:rPr>
        <w:t>программирования</w:t>
      </w:r>
      <w:r>
        <w:rPr>
          <w:spacing w:val="-7"/>
          <w:sz w:val="28"/>
        </w:rPr>
        <w:t xml:space="preserve"> </w:t>
      </w:r>
      <w:r>
        <w:rPr>
          <w:sz w:val="28"/>
        </w:rPr>
        <w:t>С++"</w:t>
      </w:r>
      <w:r>
        <w:rPr>
          <w:spacing w:val="-8"/>
          <w:sz w:val="28"/>
        </w:rPr>
        <w:t xml:space="preserve"> </w:t>
      </w:r>
      <w:r>
        <w:rPr>
          <w:sz w:val="28"/>
        </w:rPr>
        <w:t>Герберт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Шилдт</w:t>
      </w:r>
    </w:p>
    <w:p>
      <w:pPr>
        <w:pStyle w:val="19"/>
        <w:numPr>
          <w:ilvl w:val="0"/>
          <w:numId w:val="7"/>
        </w:numPr>
        <w:tabs>
          <w:tab w:val="left" w:pos="497"/>
        </w:tabs>
        <w:spacing w:before="24" w:after="0" w:line="240" w:lineRule="auto"/>
        <w:ind w:left="0" w:leftChars="0" w:right="0" w:firstLine="0" w:firstLineChars="0"/>
        <w:jc w:val="left"/>
        <w:rPr>
          <w:sz w:val="28"/>
        </w:rPr>
      </w:pPr>
      <w:r>
        <w:rPr>
          <w:sz w:val="28"/>
        </w:rPr>
        <w:t>"C++</w:t>
      </w:r>
      <w:r>
        <w:rPr>
          <w:spacing w:val="-6"/>
          <w:sz w:val="28"/>
        </w:rPr>
        <w:t xml:space="preserve"> </w:t>
      </w:r>
      <w:r>
        <w:rPr>
          <w:sz w:val="28"/>
        </w:rPr>
        <w:t>Primer"</w:t>
      </w:r>
      <w:r>
        <w:rPr>
          <w:spacing w:val="-6"/>
          <w:sz w:val="28"/>
        </w:rPr>
        <w:t xml:space="preserve"> </w:t>
      </w:r>
      <w:r>
        <w:rPr>
          <w:sz w:val="28"/>
        </w:rPr>
        <w:t>Липман,</w:t>
      </w:r>
      <w:r>
        <w:rPr>
          <w:spacing w:val="-6"/>
          <w:sz w:val="28"/>
        </w:rPr>
        <w:t xml:space="preserve"> </w:t>
      </w:r>
      <w:r>
        <w:rPr>
          <w:sz w:val="28"/>
        </w:rPr>
        <w:t>Лажойе,</w:t>
      </w:r>
      <w:r>
        <w:rPr>
          <w:spacing w:val="-7"/>
          <w:sz w:val="28"/>
        </w:rPr>
        <w:t xml:space="preserve"> </w:t>
      </w:r>
      <w:r>
        <w:rPr>
          <w:sz w:val="28"/>
        </w:rPr>
        <w:t>Му,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Хопкинс</w:t>
      </w:r>
    </w:p>
    <w:p>
      <w:pPr>
        <w:pStyle w:val="19"/>
        <w:numPr>
          <w:ilvl w:val="0"/>
          <w:numId w:val="7"/>
        </w:numPr>
        <w:tabs>
          <w:tab w:val="left" w:pos="497"/>
        </w:tabs>
        <w:spacing w:before="26" w:after="0" w:line="240" w:lineRule="auto"/>
        <w:ind w:left="0" w:leftChars="0" w:right="0" w:firstLine="0" w:firstLineChars="0"/>
        <w:jc w:val="left"/>
        <w:rPr>
          <w:sz w:val="28"/>
        </w:rPr>
      </w:pPr>
      <w:r>
        <w:rPr>
          <w:sz w:val="28"/>
        </w:rPr>
        <w:t>"Алгоритмы.</w:t>
      </w:r>
      <w:r>
        <w:rPr>
          <w:spacing w:val="-6"/>
          <w:sz w:val="28"/>
        </w:rPr>
        <w:t xml:space="preserve"> </w:t>
      </w:r>
      <w:r>
        <w:rPr>
          <w:sz w:val="28"/>
        </w:rPr>
        <w:t>Построение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z w:val="28"/>
        </w:rPr>
        <w:t>анализ"</w:t>
      </w:r>
      <w:r>
        <w:rPr>
          <w:spacing w:val="-9"/>
          <w:sz w:val="28"/>
        </w:rPr>
        <w:t xml:space="preserve"> </w:t>
      </w:r>
      <w:r>
        <w:rPr>
          <w:sz w:val="28"/>
        </w:rPr>
        <w:t>Кормен,</w:t>
      </w:r>
      <w:r>
        <w:rPr>
          <w:spacing w:val="-6"/>
          <w:sz w:val="28"/>
        </w:rPr>
        <w:t xml:space="preserve"> </w:t>
      </w:r>
      <w:r>
        <w:rPr>
          <w:sz w:val="28"/>
        </w:rPr>
        <w:t>Лейзерсон,</w:t>
      </w:r>
      <w:r>
        <w:rPr>
          <w:spacing w:val="-10"/>
          <w:sz w:val="28"/>
        </w:rPr>
        <w:t xml:space="preserve"> </w:t>
      </w:r>
      <w:r>
        <w:rPr>
          <w:sz w:val="28"/>
        </w:rPr>
        <w:t>Ривест,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Штайн</w:t>
      </w:r>
    </w:p>
    <w:p>
      <w:pPr>
        <w:pStyle w:val="19"/>
        <w:numPr>
          <w:ilvl w:val="0"/>
          <w:numId w:val="7"/>
        </w:numPr>
        <w:tabs>
          <w:tab w:val="left" w:pos="498"/>
        </w:tabs>
        <w:spacing w:before="26" w:after="0" w:line="240" w:lineRule="auto"/>
        <w:ind w:left="0" w:leftChars="0" w:right="0" w:firstLine="0" w:firstLineChars="0"/>
        <w:jc w:val="left"/>
        <w:rPr>
          <w:sz w:val="28"/>
        </w:rPr>
      </w:pPr>
      <w:r>
        <w:rPr>
          <w:sz w:val="28"/>
        </w:rPr>
        <w:t>"Введение</w:t>
      </w:r>
      <w:r>
        <w:rPr>
          <w:spacing w:val="-8"/>
          <w:sz w:val="28"/>
        </w:rPr>
        <w:t xml:space="preserve"> </w:t>
      </w:r>
      <w:r>
        <w:rPr>
          <w:sz w:val="28"/>
        </w:rPr>
        <w:t>в</w:t>
      </w:r>
      <w:r>
        <w:rPr>
          <w:spacing w:val="-7"/>
          <w:sz w:val="28"/>
        </w:rPr>
        <w:t xml:space="preserve"> </w:t>
      </w:r>
      <w:r>
        <w:rPr>
          <w:sz w:val="28"/>
        </w:rPr>
        <w:t>алгоритмы"</w:t>
      </w:r>
      <w:r>
        <w:rPr>
          <w:spacing w:val="-4"/>
          <w:sz w:val="28"/>
        </w:rPr>
        <w:t xml:space="preserve"> </w:t>
      </w:r>
      <w:r>
        <w:rPr>
          <w:sz w:val="28"/>
        </w:rPr>
        <w:t>Кормен,</w:t>
      </w:r>
      <w:r>
        <w:rPr>
          <w:spacing w:val="-7"/>
          <w:sz w:val="28"/>
        </w:rPr>
        <w:t xml:space="preserve"> </w:t>
      </w:r>
      <w:r>
        <w:rPr>
          <w:sz w:val="28"/>
        </w:rPr>
        <w:t>Лейзерсон,</w:t>
      </w:r>
      <w:r>
        <w:rPr>
          <w:spacing w:val="-7"/>
          <w:sz w:val="28"/>
        </w:rPr>
        <w:t xml:space="preserve"> </w:t>
      </w:r>
      <w:r>
        <w:rPr>
          <w:sz w:val="28"/>
        </w:rPr>
        <w:t>Ривест,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Штайн</w:t>
      </w:r>
    </w:p>
    <w:p>
      <w:pPr>
        <w:pStyle w:val="19"/>
        <w:numPr>
          <w:ilvl w:val="0"/>
          <w:numId w:val="7"/>
        </w:numPr>
        <w:tabs>
          <w:tab w:val="left" w:pos="498"/>
        </w:tabs>
        <w:spacing w:before="26" w:after="0" w:line="240" w:lineRule="auto"/>
        <w:ind w:left="0" w:leftChars="0" w:right="0" w:firstLine="0" w:firstLineChars="0"/>
        <w:jc w:val="left"/>
        <w:rPr>
          <w:sz w:val="28"/>
        </w:rPr>
      </w:pPr>
      <w:r>
        <w:rPr>
          <w:sz w:val="28"/>
        </w:rPr>
        <w:t>"Алгоритмы</w:t>
      </w:r>
      <w:r>
        <w:rPr>
          <w:spacing w:val="-9"/>
          <w:sz w:val="28"/>
        </w:rPr>
        <w:t xml:space="preserve"> </w:t>
      </w:r>
      <w:r>
        <w:rPr>
          <w:sz w:val="28"/>
        </w:rPr>
        <w:t>на</w:t>
      </w:r>
      <w:r>
        <w:rPr>
          <w:spacing w:val="-6"/>
          <w:sz w:val="28"/>
        </w:rPr>
        <w:t xml:space="preserve"> </w:t>
      </w:r>
      <w:r>
        <w:rPr>
          <w:sz w:val="28"/>
        </w:rPr>
        <w:t>C++"</w:t>
      </w:r>
      <w:r>
        <w:rPr>
          <w:spacing w:val="-3"/>
          <w:sz w:val="28"/>
        </w:rPr>
        <w:t xml:space="preserve"> </w:t>
      </w:r>
      <w:r>
        <w:rPr>
          <w:sz w:val="28"/>
        </w:rPr>
        <w:t>Роберт</w:t>
      </w:r>
      <w:r>
        <w:rPr>
          <w:spacing w:val="-5"/>
          <w:sz w:val="28"/>
        </w:rPr>
        <w:t xml:space="preserve"> </w:t>
      </w:r>
      <w:r>
        <w:rPr>
          <w:sz w:val="28"/>
        </w:rPr>
        <w:t>Седжвик,</w:t>
      </w:r>
      <w:r>
        <w:rPr>
          <w:spacing w:val="-4"/>
          <w:sz w:val="28"/>
        </w:rPr>
        <w:t xml:space="preserve"> </w:t>
      </w:r>
      <w:r>
        <w:rPr>
          <w:sz w:val="28"/>
        </w:rPr>
        <w:t>Кевин</w:t>
      </w:r>
      <w:r>
        <w:rPr>
          <w:spacing w:val="-3"/>
          <w:sz w:val="28"/>
        </w:rPr>
        <w:t xml:space="preserve"> </w:t>
      </w:r>
      <w:r>
        <w:rPr>
          <w:spacing w:val="-4"/>
          <w:sz w:val="28"/>
        </w:rPr>
        <w:t>Уэйн</w:t>
      </w:r>
    </w:p>
    <w:p>
      <w:pPr>
        <w:pStyle w:val="19"/>
        <w:numPr>
          <w:ilvl w:val="0"/>
          <w:numId w:val="7"/>
        </w:numPr>
        <w:tabs>
          <w:tab w:val="left" w:pos="483"/>
        </w:tabs>
        <w:spacing w:before="0" w:after="0" w:line="317" w:lineRule="exact"/>
        <w:ind w:left="0" w:leftChars="0" w:right="0" w:firstLine="0" w:firstLineChars="0"/>
        <w:jc w:val="left"/>
        <w:rPr>
          <w:sz w:val="28"/>
        </w:rPr>
      </w:pPr>
      <w:r>
        <w:rPr>
          <w:sz w:val="28"/>
        </w:rPr>
        <w:t>"</w:t>
      </w:r>
      <w:r>
        <w:rPr>
          <w:rFonts w:hint="default"/>
          <w:sz w:val="28"/>
          <w:lang w:val="en-US"/>
        </w:rPr>
        <w:t xml:space="preserve"> Qt Examples And Tutorials</w:t>
      </w:r>
      <w:r>
        <w:rPr>
          <w:sz w:val="28"/>
        </w:rPr>
        <w:t>"</w:t>
      </w:r>
      <w:r>
        <w:rPr>
          <w:rFonts w:hint="default"/>
          <w:sz w:val="28"/>
          <w:lang w:val="en-US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  <w:rtl w:val="0"/>
        </w:rPr>
        <w:t>[Электронный ресурс]</w:t>
      </w:r>
      <w:r>
        <w:rPr>
          <w:rFonts w:hint="default" w:ascii="Times New Roman" w:hAnsi="Times New Roman" w:eastAsia="Times New Roman" w:cs="Times New Roman"/>
          <w:sz w:val="28"/>
          <w:szCs w:val="28"/>
          <w:highlight w:val="white"/>
          <w:rtl w:val="0"/>
          <w:lang w:val="en-US"/>
        </w:rPr>
        <w:t xml:space="preserve">. - </w:t>
      </w:r>
    </w:p>
    <w:p>
      <w:pPr>
        <w:spacing w:after="0" w:line="240" w:lineRule="auto"/>
        <w:ind w:left="0" w:leftChars="0" w:firstLine="0" w:firstLineChars="0"/>
        <w:jc w:val="both"/>
        <w:rPr>
          <w:rFonts w:hint="default"/>
          <w:sz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highlight w:val="white"/>
          <w:rtl w:val="0"/>
          <w:lang w:val="ru-RU"/>
        </w:rPr>
        <w:t>Режим доступа</w:t>
      </w:r>
      <w:r>
        <w:rPr>
          <w:rFonts w:hint="default" w:ascii="Times New Roman" w:hAnsi="Times New Roman" w:eastAsia="Times New Roman" w:cs="Times New Roman"/>
          <w:sz w:val="28"/>
          <w:szCs w:val="28"/>
          <w:highlight w:val="white"/>
          <w:rtl w:val="0"/>
          <w:lang w:val="en-US"/>
        </w:rPr>
        <w:t>:</w:t>
      </w:r>
      <w:r>
        <w:rPr>
          <w:rFonts w:hint="default" w:ascii="Times New Roman" w:hAnsi="Times New Roman" w:eastAsia="Times New Roman" w:cs="Times New Roman"/>
          <w:sz w:val="28"/>
          <w:szCs w:val="28"/>
          <w:highlight w:val="white"/>
          <w:lang w:val="en-US"/>
        </w:rPr>
        <w:fldChar w:fldCharType="begin"/>
      </w:r>
      <w:r>
        <w:rPr>
          <w:rFonts w:hint="default" w:ascii="Times New Roman" w:hAnsi="Times New Roman" w:eastAsia="Times New Roman" w:cs="Times New Roman"/>
          <w:sz w:val="28"/>
          <w:szCs w:val="28"/>
          <w:highlight w:val="white"/>
          <w:lang w:val="en-US"/>
        </w:rPr>
        <w:instrText xml:space="preserve"> HYPERLINK "https://doc.qt.io/qt-5/qtexamplesandtutorials.html" </w:instrText>
      </w:r>
      <w:r>
        <w:rPr>
          <w:rFonts w:hint="default" w:ascii="Times New Roman" w:hAnsi="Times New Roman" w:eastAsia="Times New Roman" w:cs="Times New Roman"/>
          <w:sz w:val="28"/>
          <w:szCs w:val="28"/>
          <w:highlight w:val="white"/>
          <w:lang w:val="en-US"/>
        </w:rPr>
        <w:fldChar w:fldCharType="separate"/>
      </w:r>
      <w:r>
        <w:rPr>
          <w:rStyle w:val="12"/>
          <w:rFonts w:hint="default" w:ascii="Times New Roman" w:hAnsi="Times New Roman" w:eastAsia="Times New Roman" w:cs="Times New Roman"/>
          <w:sz w:val="28"/>
          <w:szCs w:val="28"/>
          <w:highlight w:val="white"/>
          <w:u w:val="none"/>
          <w:lang w:val="en-US"/>
        </w:rPr>
        <w:t xml:space="preserve"> </w:t>
      </w:r>
      <w:r>
        <w:rPr>
          <w:rStyle w:val="12"/>
          <w:rFonts w:hint="default" w:ascii="Times New Roman" w:hAnsi="Times New Roman" w:eastAsia="Times New Roman" w:cs="Times New Roman"/>
          <w:sz w:val="28"/>
          <w:szCs w:val="28"/>
          <w:highlight w:val="white"/>
          <w:lang w:val="en-US"/>
        </w:rPr>
        <w:t>https://doc.qt.io/qt-5/qtexamplesandtutorials.html</w:t>
      </w:r>
      <w:r>
        <w:rPr>
          <w:rFonts w:hint="default" w:ascii="Times New Roman" w:hAnsi="Times New Roman" w:eastAsia="Times New Roman" w:cs="Times New Roman"/>
          <w:sz w:val="28"/>
          <w:szCs w:val="28"/>
          <w:highlight w:val="white"/>
          <w:lang w:val="en-US"/>
        </w:rPr>
        <w:fldChar w:fldCharType="end"/>
      </w:r>
      <w:r>
        <w:rPr>
          <w:rFonts w:hint="default"/>
          <w:sz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  <w:rtl w:val="0"/>
        </w:rPr>
        <w:t xml:space="preserve">Дата доступа: </w:t>
      </w:r>
      <w:r>
        <w:rPr>
          <w:rFonts w:hint="default" w:ascii="Times New Roman" w:hAnsi="Times New Roman" w:eastAsia="Times New Roman" w:cs="Times New Roman"/>
          <w:sz w:val="28"/>
          <w:szCs w:val="28"/>
          <w:highlight w:val="white"/>
          <w:rtl w:val="0"/>
          <w:lang w:val="ru-RU"/>
        </w:rPr>
        <w:t>22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  <w:rtl w:val="0"/>
        </w:rPr>
        <w:t>.1</w:t>
      </w:r>
      <w:r>
        <w:rPr>
          <w:rFonts w:hint="default" w:ascii="Times New Roman" w:hAnsi="Times New Roman" w:eastAsia="Times New Roman" w:cs="Times New Roman"/>
          <w:sz w:val="28"/>
          <w:szCs w:val="28"/>
          <w:highlight w:val="white"/>
          <w:rtl w:val="0"/>
          <w:lang w:val="ru-RU"/>
        </w:rPr>
        <w:t>0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  <w:rtl w:val="0"/>
        </w:rPr>
        <w:t>.2023</w:t>
      </w:r>
    </w:p>
    <w:p>
      <w:pPr>
        <w:pStyle w:val="19"/>
        <w:numPr>
          <w:ilvl w:val="0"/>
          <w:numId w:val="7"/>
        </w:numPr>
        <w:tabs>
          <w:tab w:val="left" w:pos="478"/>
        </w:tabs>
        <w:spacing w:before="0" w:after="0" w:line="322" w:lineRule="exact"/>
        <w:ind w:left="0" w:leftChars="0" w:right="0" w:firstLine="0" w:firstLineChars="0"/>
        <w:jc w:val="left"/>
        <w:rPr>
          <w:sz w:val="28"/>
        </w:rPr>
      </w:pPr>
      <w:r>
        <w:rPr>
          <w:sz w:val="28"/>
        </w:rPr>
        <w:t>"Структуры</w:t>
      </w:r>
      <w:r>
        <w:rPr>
          <w:spacing w:val="-7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алгоритмы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C++"</w:t>
      </w:r>
      <w:r>
        <w:rPr>
          <w:spacing w:val="-4"/>
          <w:sz w:val="28"/>
        </w:rPr>
        <w:t xml:space="preserve"> </w:t>
      </w:r>
      <w:r>
        <w:rPr>
          <w:sz w:val="28"/>
        </w:rPr>
        <w:t>Robert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Lafore</w:t>
      </w:r>
    </w:p>
    <w:p>
      <w:pPr>
        <w:numPr>
          <w:ilvl w:val="0"/>
          <w:numId w:val="7"/>
        </w:numPr>
        <w:spacing w:after="0" w:line="259" w:lineRule="auto"/>
        <w:ind w:left="0" w:leftChars="0" w:firstLine="0" w:firstLineChars="0"/>
        <w:jc w:val="left"/>
        <w:rPr>
          <w:rFonts w:hint="default"/>
          <w:sz w:val="28"/>
          <w:lang w:val="ru-RU"/>
        </w:rPr>
        <w:sectPr>
          <w:pgSz w:w="11910" w:h="16840"/>
          <w:pgMar w:top="1134" w:right="850" w:bottom="1531" w:left="1701" w:header="720" w:footer="720" w:gutter="0"/>
          <w:cols w:space="0" w:num="1"/>
          <w:rtlGutter w:val="0"/>
          <w:docGrid w:linePitch="0" w:charSpace="0"/>
        </w:sectPr>
      </w:pPr>
      <w:r>
        <w:rPr>
          <w:rFonts w:hint="default"/>
          <w:sz w:val="28"/>
          <w:lang w:val="en-US"/>
        </w:rPr>
        <w:t xml:space="preserve"> </w:t>
      </w:r>
      <w:r>
        <w:rPr>
          <w:sz w:val="28"/>
        </w:rPr>
        <w:t>"</w:t>
      </w:r>
      <w:r>
        <w:rPr>
          <w:rFonts w:hint="default"/>
          <w:sz w:val="28"/>
          <w:lang w:val="en-US"/>
        </w:rPr>
        <w:t>Qt.5</w:t>
      </w:r>
      <w:r>
        <w:rPr>
          <w:rFonts w:hint="default"/>
          <w:sz w:val="28"/>
          <w:lang w:val="ru-RU"/>
        </w:rPr>
        <w:t>.</w:t>
      </w:r>
      <w:r>
        <w:rPr>
          <w:rFonts w:hint="default"/>
          <w:sz w:val="28"/>
          <w:lang w:val="en-US"/>
        </w:rPr>
        <w:t>10</w:t>
      </w:r>
      <w:r>
        <w:rPr>
          <w:rFonts w:hint="default"/>
          <w:sz w:val="28"/>
          <w:lang w:val="ru-RU"/>
        </w:rPr>
        <w:t xml:space="preserve"> </w:t>
      </w:r>
      <w:r>
        <w:rPr>
          <w:rFonts w:hint="default"/>
          <w:sz w:val="28"/>
          <w:lang w:val="en-US"/>
        </w:rPr>
        <w:t>Профессиональное</w:t>
      </w:r>
      <w:r>
        <w:rPr>
          <w:rFonts w:hint="default"/>
          <w:sz w:val="28"/>
          <w:lang w:val="ru-RU"/>
        </w:rPr>
        <w:t xml:space="preserve"> </w:t>
      </w:r>
      <w:r>
        <w:rPr>
          <w:rFonts w:hint="default"/>
          <w:sz w:val="28"/>
          <w:lang w:val="en-US"/>
        </w:rPr>
        <w:t>программирование</w:t>
      </w:r>
      <w:r>
        <w:rPr>
          <w:rFonts w:hint="default"/>
          <w:sz w:val="28"/>
          <w:lang w:val="ru-RU"/>
        </w:rPr>
        <w:t xml:space="preserve"> </w:t>
      </w:r>
      <w:r>
        <w:rPr>
          <w:rFonts w:hint="default"/>
          <w:sz w:val="28"/>
          <w:lang w:val="en-US"/>
        </w:rPr>
        <w:t>на</w:t>
      </w:r>
      <w:r>
        <w:rPr>
          <w:rFonts w:hint="default"/>
          <w:sz w:val="28"/>
          <w:lang w:val="ru-RU"/>
        </w:rPr>
        <w:t xml:space="preserve"> </w:t>
      </w:r>
      <w:r>
        <w:rPr>
          <w:rFonts w:hint="default"/>
          <w:sz w:val="28"/>
          <w:lang w:val="en-US"/>
        </w:rPr>
        <w:t>C++</w:t>
      </w:r>
      <w:r>
        <w:rPr>
          <w:sz w:val="28"/>
        </w:rPr>
        <w:t>"</w:t>
      </w:r>
      <w:r>
        <w:rPr>
          <w:rFonts w:hint="default"/>
          <w:sz w:val="28"/>
          <w:lang w:val="ru-RU"/>
        </w:rPr>
        <w:t xml:space="preserve"> </w:t>
      </w:r>
      <w:r>
        <w:rPr>
          <w:rFonts w:hint="default"/>
          <w:sz w:val="28"/>
          <w:lang w:val="en-US"/>
        </w:rPr>
        <w:t>Шлее</w:t>
      </w:r>
    </w:p>
    <w:p>
      <w:pPr>
        <w:pStyle w:val="6"/>
        <w:spacing w:before="74"/>
        <w:ind w:left="1297" w:right="1305"/>
        <w:jc w:val="center"/>
        <w:outlineLvl w:val="0"/>
      </w:pPr>
      <w:bookmarkStart w:id="35" w:name="_Toc15909"/>
      <w:r>
        <w:t>ПРИЛОЖЕНИЕ</w:t>
      </w:r>
      <w:r>
        <w:rPr>
          <w:spacing w:val="-12"/>
        </w:rPr>
        <w:t xml:space="preserve"> </w:t>
      </w:r>
      <w:r>
        <w:rPr>
          <w:spacing w:val="-10"/>
        </w:rPr>
        <w:t>А</w:t>
      </w:r>
      <w:bookmarkEnd w:id="35"/>
    </w:p>
    <w:p>
      <w:pPr>
        <w:spacing w:before="2"/>
        <w:ind w:left="3466" w:right="3470" w:firstLine="0"/>
        <w:jc w:val="center"/>
        <w:outlineLvl w:val="0"/>
        <w:rPr>
          <w:i/>
          <w:sz w:val="28"/>
        </w:rPr>
      </w:pPr>
      <w:bookmarkStart w:id="36" w:name="_Toc23302"/>
      <w:bookmarkStart w:id="37" w:name="_Toc949"/>
      <w:r>
        <w:rPr>
          <w:i/>
          <w:spacing w:val="-2"/>
          <w:sz w:val="28"/>
        </w:rPr>
        <w:t>(обязательное)</w:t>
      </w:r>
      <w:bookmarkEnd w:id="36"/>
      <w:bookmarkEnd w:id="37"/>
    </w:p>
    <w:p>
      <w:pPr>
        <w:pStyle w:val="6"/>
        <w:ind w:left="1300" w:right="1305"/>
        <w:jc w:val="center"/>
        <w:outlineLvl w:val="0"/>
      </w:pPr>
      <w:bookmarkStart w:id="38" w:name="_Toc12862"/>
      <w:bookmarkStart w:id="39" w:name="_Toc25361"/>
      <w:r>
        <w:t>Диаграмма</w:t>
      </w:r>
      <w:r>
        <w:rPr>
          <w:spacing w:val="-6"/>
        </w:rPr>
        <w:t xml:space="preserve"> </w:t>
      </w:r>
      <w:r>
        <w:rPr>
          <w:spacing w:val="-2"/>
        </w:rPr>
        <w:t>классов</w:t>
      </w:r>
      <w:bookmarkEnd w:id="38"/>
      <w:bookmarkEnd w:id="39"/>
    </w:p>
    <w:p>
      <w:pPr>
        <w:spacing w:after="0"/>
        <w:jc w:val="center"/>
        <w:sectPr>
          <w:pgSz w:w="11910" w:h="16840"/>
          <w:pgMar w:top="1134" w:right="850" w:bottom="1531" w:left="1701" w:header="720" w:footer="720" w:gutter="0"/>
          <w:cols w:space="0" w:num="1"/>
          <w:rtlGutter w:val="0"/>
          <w:docGrid w:linePitch="0" w:charSpace="0"/>
        </w:sectPr>
      </w:pPr>
    </w:p>
    <w:p>
      <w:pPr>
        <w:pStyle w:val="6"/>
        <w:spacing w:before="74"/>
        <w:ind w:left="1298" w:right="1305"/>
        <w:jc w:val="center"/>
        <w:outlineLvl w:val="0"/>
      </w:pPr>
      <w:bookmarkStart w:id="40" w:name="_Toc12329"/>
      <w:r>
        <w:t>ПРИЛОЖЕНИЕ</w:t>
      </w:r>
      <w:r>
        <w:rPr>
          <w:spacing w:val="-12"/>
        </w:rPr>
        <w:t xml:space="preserve"> </w:t>
      </w:r>
      <w:r>
        <w:rPr>
          <w:spacing w:val="-10"/>
        </w:rPr>
        <w:t>Б</w:t>
      </w:r>
      <w:bookmarkEnd w:id="40"/>
    </w:p>
    <w:p>
      <w:pPr>
        <w:spacing w:before="2"/>
        <w:ind w:left="3466" w:right="3470" w:firstLine="0"/>
        <w:jc w:val="center"/>
        <w:outlineLvl w:val="0"/>
        <w:rPr>
          <w:i/>
          <w:sz w:val="28"/>
        </w:rPr>
      </w:pPr>
      <w:bookmarkStart w:id="41" w:name="_Toc2363"/>
      <w:bookmarkStart w:id="42" w:name="_Toc17473"/>
      <w:r>
        <w:rPr>
          <w:i/>
          <w:spacing w:val="-2"/>
          <w:sz w:val="28"/>
        </w:rPr>
        <w:t>(обязательное)</w:t>
      </w:r>
      <w:bookmarkEnd w:id="41"/>
      <w:bookmarkEnd w:id="42"/>
    </w:p>
    <w:p>
      <w:pPr>
        <w:spacing w:before="0"/>
        <w:ind w:left="1302" w:right="1305" w:firstLine="0"/>
        <w:jc w:val="center"/>
        <w:outlineLvl w:val="0"/>
        <w:rPr>
          <w:rFonts w:hint="default" w:ascii="Courier New" w:hAnsi="Courier New"/>
          <w:sz w:val="24"/>
          <w:szCs w:val="24"/>
          <w:lang w:val="ru-RU"/>
        </w:rPr>
      </w:pPr>
      <w:bookmarkStart w:id="43" w:name="_Toc28311"/>
      <w:bookmarkStart w:id="44" w:name="_Toc7968"/>
      <w:r>
        <w:rPr>
          <w:sz w:val="28"/>
        </w:rPr>
        <w:t>Схема</w:t>
      </w:r>
      <w:r>
        <w:rPr>
          <w:spacing w:val="-3"/>
          <w:sz w:val="28"/>
        </w:rPr>
        <w:t xml:space="preserve"> </w:t>
      </w:r>
      <w:r>
        <w:rPr>
          <w:sz w:val="28"/>
        </w:rPr>
        <w:t>метода</w:t>
      </w:r>
      <w:r>
        <w:rPr>
          <w:spacing w:val="-3"/>
          <w:sz w:val="24"/>
          <w:szCs w:val="24"/>
        </w:rPr>
        <w:t xml:space="preserve"> </w:t>
      </w:r>
      <w:bookmarkEnd w:id="43"/>
      <w:bookmarkEnd w:id="44"/>
      <w:r>
        <w:rPr>
          <w:rFonts w:hint="default" w:ascii="Courier New" w:hAnsi="Courier New"/>
          <w:spacing w:val="-2"/>
          <w:sz w:val="24"/>
          <w:szCs w:val="24"/>
          <w:lang w:val="en-US"/>
        </w:rPr>
        <w:t>loadPlaylist</w:t>
      </w:r>
      <w:r>
        <w:rPr>
          <w:rFonts w:hint="default" w:ascii="Courier New" w:hAnsi="Courier New"/>
          <w:spacing w:val="-2"/>
          <w:sz w:val="24"/>
          <w:szCs w:val="24"/>
          <w:lang w:val="ru-RU"/>
        </w:rPr>
        <w:t>()</w:t>
      </w:r>
    </w:p>
    <w:p>
      <w:pPr>
        <w:spacing w:after="0"/>
        <w:jc w:val="center"/>
        <w:rPr>
          <w:rFonts w:ascii="Courier New" w:hAnsi="Courier New"/>
          <w:sz w:val="22"/>
        </w:rPr>
        <w:sectPr>
          <w:pgSz w:w="11910" w:h="16840"/>
          <w:pgMar w:top="1134" w:right="850" w:bottom="1531" w:left="1701" w:header="720" w:footer="720" w:gutter="0"/>
          <w:cols w:space="0" w:num="1"/>
          <w:rtlGutter w:val="0"/>
          <w:docGrid w:linePitch="0" w:charSpace="0"/>
        </w:sectPr>
      </w:pPr>
    </w:p>
    <w:p>
      <w:pPr>
        <w:pStyle w:val="6"/>
        <w:spacing w:before="74"/>
        <w:ind w:left="1300" w:right="1305"/>
        <w:jc w:val="center"/>
        <w:outlineLvl w:val="0"/>
      </w:pPr>
      <w:bookmarkStart w:id="45" w:name="_Toc18174"/>
      <w:r>
        <w:t>ПРИЛОЖЕНИЕ</w:t>
      </w:r>
      <w:r>
        <w:rPr>
          <w:spacing w:val="-12"/>
        </w:rPr>
        <w:t xml:space="preserve"> </w:t>
      </w:r>
      <w:r>
        <w:rPr>
          <w:spacing w:val="-10"/>
        </w:rPr>
        <w:t>В</w:t>
      </w:r>
      <w:bookmarkEnd w:id="45"/>
    </w:p>
    <w:p>
      <w:pPr>
        <w:spacing w:before="2"/>
        <w:ind w:left="3466" w:right="3470" w:firstLine="0"/>
        <w:jc w:val="center"/>
        <w:outlineLvl w:val="0"/>
        <w:rPr>
          <w:i/>
          <w:sz w:val="28"/>
        </w:rPr>
      </w:pPr>
      <w:bookmarkStart w:id="46" w:name="_Toc27682"/>
      <w:bookmarkStart w:id="47" w:name="_Toc27615"/>
      <w:r>
        <w:rPr>
          <w:i/>
          <w:spacing w:val="-2"/>
          <w:sz w:val="28"/>
        </w:rPr>
        <w:t>(обязательное)</w:t>
      </w:r>
      <w:bookmarkEnd w:id="46"/>
      <w:bookmarkEnd w:id="47"/>
    </w:p>
    <w:p>
      <w:pPr>
        <w:spacing w:before="0"/>
        <w:ind w:left="1297" w:right="1305" w:firstLine="0"/>
        <w:jc w:val="center"/>
        <w:outlineLvl w:val="0"/>
        <w:rPr>
          <w:rFonts w:ascii="Courier New" w:hAnsi="Courier New"/>
          <w:spacing w:val="-2"/>
          <w:sz w:val="24"/>
          <w:szCs w:val="24"/>
        </w:rPr>
      </w:pPr>
      <w:bookmarkStart w:id="48" w:name="_Toc5103"/>
      <w:bookmarkStart w:id="49" w:name="_Toc11163"/>
      <w:r>
        <w:rPr>
          <w:sz w:val="28"/>
        </w:rPr>
        <w:t>Схема</w:t>
      </w:r>
      <w:r>
        <w:rPr>
          <w:spacing w:val="-4"/>
          <w:sz w:val="28"/>
        </w:rPr>
        <w:t xml:space="preserve"> </w:t>
      </w:r>
      <w:r>
        <w:rPr>
          <w:sz w:val="28"/>
        </w:rPr>
        <w:t>метода</w:t>
      </w:r>
      <w:r>
        <w:rPr>
          <w:spacing w:val="-12"/>
          <w:sz w:val="24"/>
          <w:szCs w:val="24"/>
        </w:rPr>
        <w:t xml:space="preserve"> </w:t>
      </w:r>
      <w:bookmarkEnd w:id="48"/>
      <w:bookmarkEnd w:id="49"/>
      <w:r>
        <w:rPr>
          <w:rFonts w:hint="default" w:ascii="Courier New" w:hAnsi="Courier New" w:cs="Courier New"/>
          <w:spacing w:val="-10"/>
          <w:sz w:val="24"/>
          <w:szCs w:val="24"/>
        </w:rPr>
        <w:t>openFolderAndAddToPlaylist</w:t>
      </w:r>
      <w:r>
        <w:rPr>
          <w:rFonts w:hint="default" w:ascii="Courier New" w:hAnsi="Courier New" w:cs="Courier New"/>
          <w:sz w:val="24"/>
          <w:szCs w:val="24"/>
        </w:rPr>
        <w:t>()</w:t>
      </w:r>
    </w:p>
    <w:p>
      <w:pPr>
        <w:spacing w:after="0"/>
        <w:jc w:val="center"/>
        <w:rPr>
          <w:rFonts w:ascii="Courier New" w:hAnsi="Courier New"/>
          <w:sz w:val="24"/>
        </w:rPr>
        <w:sectPr>
          <w:pgSz w:w="11910" w:h="16840"/>
          <w:pgMar w:top="1134" w:right="850" w:bottom="1531" w:left="1701" w:header="720" w:footer="720" w:gutter="0"/>
          <w:cols w:space="0" w:num="1"/>
          <w:rtlGutter w:val="0"/>
          <w:docGrid w:linePitch="0" w:charSpace="0"/>
        </w:sectPr>
      </w:pPr>
    </w:p>
    <w:p>
      <w:pPr>
        <w:pStyle w:val="6"/>
        <w:spacing w:before="74"/>
        <w:ind w:left="1299" w:right="1305"/>
        <w:jc w:val="center"/>
        <w:outlineLvl w:val="0"/>
      </w:pPr>
      <w:bookmarkStart w:id="50" w:name="_Toc20105"/>
      <w:r>
        <w:t>ПРИЛОЖЕНИЕ</w:t>
      </w:r>
      <w:r>
        <w:rPr>
          <w:spacing w:val="-12"/>
        </w:rPr>
        <w:t xml:space="preserve"> </w:t>
      </w:r>
      <w:r>
        <w:rPr>
          <w:spacing w:val="-10"/>
        </w:rPr>
        <w:t>Г</w:t>
      </w:r>
      <w:bookmarkEnd w:id="50"/>
    </w:p>
    <w:p>
      <w:pPr>
        <w:spacing w:before="2"/>
        <w:ind w:left="3466" w:right="3470" w:firstLine="0"/>
        <w:jc w:val="center"/>
        <w:outlineLvl w:val="0"/>
        <w:rPr>
          <w:i/>
          <w:sz w:val="28"/>
        </w:rPr>
      </w:pPr>
      <w:bookmarkStart w:id="51" w:name="_Toc24999"/>
      <w:bookmarkStart w:id="52" w:name="_Toc31273"/>
      <w:r>
        <w:rPr>
          <w:i/>
          <w:spacing w:val="-2"/>
          <w:sz w:val="28"/>
        </w:rPr>
        <w:t>(обязательное)</w:t>
      </w:r>
      <w:bookmarkEnd w:id="51"/>
      <w:bookmarkEnd w:id="52"/>
    </w:p>
    <w:p>
      <w:pPr>
        <w:pStyle w:val="6"/>
        <w:ind w:left="1298" w:right="1305"/>
        <w:jc w:val="center"/>
        <w:outlineLvl w:val="0"/>
      </w:pPr>
      <w:bookmarkStart w:id="53" w:name="_Toc5306"/>
      <w:bookmarkStart w:id="54" w:name="_Toc27327"/>
      <w:r>
        <w:t>Код</w:t>
      </w:r>
      <w:r>
        <w:rPr>
          <w:spacing w:val="-2"/>
        </w:rPr>
        <w:t xml:space="preserve"> программы</w:t>
      </w:r>
      <w:bookmarkEnd w:id="53"/>
      <w:bookmarkEnd w:id="54"/>
    </w:p>
    <w:p>
      <w:pPr>
        <w:spacing w:after="0"/>
        <w:jc w:val="center"/>
        <w:sectPr>
          <w:pgSz w:w="11910" w:h="16840"/>
          <w:pgMar w:top="1134" w:right="850" w:bottom="1531" w:left="1701" w:header="720" w:footer="720" w:gutter="0"/>
          <w:cols w:space="0" w:num="1"/>
          <w:rtlGutter w:val="0"/>
          <w:docGrid w:linePitch="0" w:charSpace="0"/>
        </w:sectPr>
      </w:pPr>
    </w:p>
    <w:p>
      <w:pPr>
        <w:pStyle w:val="6"/>
        <w:spacing w:before="74"/>
        <w:ind w:left="1300" w:right="1305"/>
        <w:jc w:val="center"/>
        <w:outlineLvl w:val="0"/>
      </w:pPr>
      <w:bookmarkStart w:id="55" w:name="_Toc22185"/>
      <w:r>
        <w:t>ПРИЛОЖЕНИЕ</w:t>
      </w:r>
      <w:r>
        <w:rPr>
          <w:spacing w:val="-12"/>
        </w:rPr>
        <w:t xml:space="preserve"> </w:t>
      </w:r>
      <w:r>
        <w:rPr>
          <w:spacing w:val="-10"/>
        </w:rPr>
        <w:t>Д</w:t>
      </w:r>
      <w:bookmarkEnd w:id="55"/>
    </w:p>
    <w:p>
      <w:pPr>
        <w:spacing w:before="2"/>
        <w:ind w:left="3466" w:right="3470" w:firstLine="0"/>
        <w:jc w:val="center"/>
        <w:outlineLvl w:val="0"/>
        <w:rPr>
          <w:i/>
          <w:sz w:val="28"/>
        </w:rPr>
      </w:pPr>
      <w:bookmarkStart w:id="56" w:name="_Toc29075"/>
      <w:bookmarkStart w:id="57" w:name="_Toc24084"/>
      <w:r>
        <w:rPr>
          <w:i/>
          <w:spacing w:val="-2"/>
          <w:sz w:val="28"/>
        </w:rPr>
        <w:t>(обязательное)</w:t>
      </w:r>
      <w:bookmarkEnd w:id="56"/>
      <w:bookmarkEnd w:id="57"/>
    </w:p>
    <w:p>
      <w:pPr>
        <w:pStyle w:val="6"/>
        <w:ind w:left="3466" w:right="3470"/>
        <w:jc w:val="center"/>
        <w:outlineLvl w:val="0"/>
      </w:pPr>
      <w:bookmarkStart w:id="58" w:name="_Toc1051"/>
      <w:bookmarkStart w:id="59" w:name="_Toc30052"/>
      <w:r>
        <w:t>Ведомость</w:t>
      </w:r>
      <w:r>
        <w:rPr>
          <w:spacing w:val="-6"/>
        </w:rPr>
        <w:t xml:space="preserve"> </w:t>
      </w:r>
      <w:r>
        <w:rPr>
          <w:spacing w:val="-2"/>
        </w:rPr>
        <w:t>документов</w:t>
      </w:r>
      <w:bookmarkEnd w:id="58"/>
      <w:bookmarkEnd w:id="59"/>
    </w:p>
    <w:sectPr>
      <w:pgSz w:w="11910" w:h="16840"/>
      <w:pgMar w:top="1134" w:right="850" w:bottom="1531" w:left="1701" w:header="720" w:footer="720" w:gutter="0"/>
      <w:cols w:space="0" w:num="1"/>
      <w:rtlGutter w:val="0"/>
      <w:docGrid w:linePitch="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monospace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ind w:left="0"/>
      <w:rPr>
        <w:sz w:val="20"/>
      </w:rPr>
    </w:pPr>
    <w:r>
      <w:pict>
        <v:shape id="docshape2" o:spid="_x0000_s2049" o:spt="202" type="#_x0000_t202" style="position:absolute;left:0pt;margin-left:535.9pt;margin-top:776.65pt;height:17.55pt;width:21.2pt;mso-position-horizontal-relative:page;mso-position-vertical-relative:page;z-index:-25165619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6"/>
                  <w:spacing w:before="9"/>
                  <w:ind w:left="60"/>
                </w:pPr>
                <w:r>
                  <w:rPr>
                    <w:spacing w:val="-5"/>
                  </w:rPr>
                  <w:fldChar w:fldCharType="begin"/>
                </w:r>
                <w:r>
                  <w:rPr>
                    <w:spacing w:val="-5"/>
                  </w:rPr>
                  <w:instrText xml:space="preserve"> PAGE </w:instrText>
                </w:r>
                <w:r>
                  <w:rPr>
                    <w:spacing w:val="-5"/>
                  </w:rPr>
                  <w:fldChar w:fldCharType="separate"/>
                </w:r>
                <w:r>
                  <w:rPr>
                    <w:spacing w:val="-5"/>
                  </w:rPr>
                  <w:t>10</w:t>
                </w:r>
                <w:r>
                  <w:rPr>
                    <w:spacing w:val="-5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99DEAA"/>
    <w:multiLevelType w:val="singleLevel"/>
    <w:tmpl w:val="8A99DEAA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742" w:hanging="28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u w:val="single" w:color="000000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1658" w:hanging="281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577" w:hanging="281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495" w:hanging="281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4414" w:hanging="281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5333" w:hanging="281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6251" w:hanging="281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7170" w:hanging="281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8089" w:hanging="281"/>
      </w:pPr>
      <w:rPr>
        <w:rFonts w:hint="default"/>
        <w:lang w:val="ru-RU" w:eastAsia="en-US" w:bidi="ar-SA"/>
      </w:rPr>
    </w:lvl>
  </w:abstractNum>
  <w:abstractNum w:abstractNumId="2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592" w:hanging="35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entative="0">
      <w:start w:val="1"/>
      <w:numFmt w:val="decimal"/>
      <w:lvlText w:val="%2."/>
      <w:lvlJc w:val="left"/>
      <w:pPr>
        <w:ind w:left="242" w:hanging="269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w w:val="100"/>
        <w:sz w:val="28"/>
        <w:szCs w:val="28"/>
        <w:u w:val="single" w:color="000000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1277" w:hanging="269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1955" w:hanging="269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2633" w:hanging="269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3311" w:hanging="269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3989" w:hanging="269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4667" w:hanging="269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5345" w:hanging="269"/>
      </w:pPr>
      <w:rPr>
        <w:rFonts w:hint="default"/>
        <w:lang w:val="ru-RU" w:eastAsia="en-US" w:bidi="ar-SA"/>
      </w:rPr>
    </w:lvl>
  </w:abstractNum>
  <w:abstractNum w:abstractNumId="3">
    <w:nsid w:val="0248C179"/>
    <w:multiLevelType w:val="multilevel"/>
    <w:tmpl w:val="0248C179"/>
    <w:lvl w:ilvl="0" w:tentative="0">
      <w:start w:val="1"/>
      <w:numFmt w:val="decimal"/>
      <w:lvlText w:val="[%1]"/>
      <w:lvlJc w:val="left"/>
      <w:pPr>
        <w:ind w:left="496" w:hanging="39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1420" w:hanging="396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341" w:hanging="396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261" w:hanging="396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4182" w:hanging="396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5103" w:hanging="396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6023" w:hanging="396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6944" w:hanging="396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7865" w:hanging="396"/>
      </w:pPr>
      <w:rPr>
        <w:rFonts w:hint="default"/>
        <w:lang w:val="ru-RU" w:eastAsia="en-US" w:bidi="ar-SA"/>
      </w:rPr>
    </w:lvl>
  </w:abstractNum>
  <w:abstractNum w:abstractNumId="4">
    <w:nsid w:val="25B654F3"/>
    <w:multiLevelType w:val="multilevel"/>
    <w:tmpl w:val="25B654F3"/>
    <w:lvl w:ilvl="0" w:tentative="0">
      <w:start w:val="2"/>
      <w:numFmt w:val="decimal"/>
      <w:lvlText w:val="%1."/>
      <w:lvlJc w:val="left"/>
      <w:pPr>
        <w:ind w:left="1089" w:hanging="281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entative="0">
      <w:start w:val="1"/>
      <w:numFmt w:val="decimal"/>
      <w:lvlText w:val="%1.%2"/>
      <w:lvlJc w:val="left"/>
      <w:pPr>
        <w:ind w:left="100" w:hanging="423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038" w:hanging="423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2996" w:hanging="423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955" w:hanging="423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913" w:hanging="423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5872" w:hanging="423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6830" w:hanging="423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7789" w:hanging="423"/>
      </w:pPr>
      <w:rPr>
        <w:rFonts w:hint="default"/>
        <w:lang w:val="ru-RU" w:eastAsia="en-US" w:bidi="ar-SA"/>
      </w:rPr>
    </w:lvl>
  </w:abstractNum>
  <w:abstractNum w:abstractNumId="5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522" w:hanging="281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w w:val="100"/>
        <w:sz w:val="28"/>
        <w:szCs w:val="28"/>
        <w:u w:val="single" w:color="000000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1438" w:hanging="281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357" w:hanging="281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275" w:hanging="281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4194" w:hanging="281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5113" w:hanging="281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6031" w:hanging="281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6950" w:hanging="281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7869" w:hanging="281"/>
      </w:pPr>
      <w:rPr>
        <w:rFonts w:hint="default"/>
        <w:lang w:val="ru-RU" w:eastAsia="en-US" w:bidi="ar-SA"/>
      </w:rPr>
    </w:lvl>
  </w:abstractNum>
  <w:abstractNum w:abstractNumId="6">
    <w:nsid w:val="72183CF9"/>
    <w:multiLevelType w:val="multilevel"/>
    <w:tmpl w:val="72183CF9"/>
    <w:lvl w:ilvl="0" w:tentative="0">
      <w:start w:val="3"/>
      <w:numFmt w:val="decimal"/>
      <w:lvlText w:val="%1"/>
      <w:lvlJc w:val="left"/>
      <w:pPr>
        <w:ind w:left="1019" w:hanging="21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 w:tentative="0">
      <w:start w:val="1"/>
      <w:numFmt w:val="decimal"/>
      <w:lvlText w:val="%1.%2"/>
      <w:lvlJc w:val="left"/>
      <w:pPr>
        <w:ind w:left="1231" w:hanging="423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2" w:tentative="0">
      <w:start w:val="1"/>
      <w:numFmt w:val="decimal"/>
      <w:lvlText w:val="%1.%2.%3"/>
      <w:lvlJc w:val="left"/>
      <w:pPr>
        <w:ind w:left="1432" w:hanging="63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2473" w:hanging="634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506" w:hanging="634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539" w:hanging="634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5573" w:hanging="634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6606" w:hanging="634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7639" w:hanging="634"/>
      </w:pPr>
      <w:rPr>
        <w:rFonts w:hint="default"/>
        <w:lang w:val="ru-RU" w:eastAsia="en-US" w:bidi="ar-SA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0"/>
  </w:num>
  <w:num w:numId="5">
    <w:abstractNumId w:val="4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0"/>
  <w:drawingGridHorizontalSpacing w:val="11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000000"/>
    <w:rsid w:val="030054FC"/>
    <w:rsid w:val="04F963FB"/>
    <w:rsid w:val="0639393C"/>
    <w:rsid w:val="063F5D40"/>
    <w:rsid w:val="0752475F"/>
    <w:rsid w:val="077D326A"/>
    <w:rsid w:val="08BF5E6E"/>
    <w:rsid w:val="09301352"/>
    <w:rsid w:val="094A07E4"/>
    <w:rsid w:val="0ACD7664"/>
    <w:rsid w:val="0AF949D4"/>
    <w:rsid w:val="0C57726F"/>
    <w:rsid w:val="0C840BD0"/>
    <w:rsid w:val="0CAE6EDD"/>
    <w:rsid w:val="0D965E01"/>
    <w:rsid w:val="0F046907"/>
    <w:rsid w:val="0F9D7B0A"/>
    <w:rsid w:val="10CF220E"/>
    <w:rsid w:val="122764CB"/>
    <w:rsid w:val="123D3BB5"/>
    <w:rsid w:val="14522A66"/>
    <w:rsid w:val="148166BA"/>
    <w:rsid w:val="14B22269"/>
    <w:rsid w:val="15811E53"/>
    <w:rsid w:val="15EA227B"/>
    <w:rsid w:val="166C0B57"/>
    <w:rsid w:val="170535D2"/>
    <w:rsid w:val="18F4388E"/>
    <w:rsid w:val="19B554E5"/>
    <w:rsid w:val="1C2516BD"/>
    <w:rsid w:val="1C463555"/>
    <w:rsid w:val="1D6605B3"/>
    <w:rsid w:val="1E8E20FF"/>
    <w:rsid w:val="21ED21F8"/>
    <w:rsid w:val="225749FA"/>
    <w:rsid w:val="22F35B40"/>
    <w:rsid w:val="23861A27"/>
    <w:rsid w:val="23F8265D"/>
    <w:rsid w:val="24983315"/>
    <w:rsid w:val="274110C9"/>
    <w:rsid w:val="297E5591"/>
    <w:rsid w:val="2A6E594A"/>
    <w:rsid w:val="2B5C67DA"/>
    <w:rsid w:val="2B6C58CD"/>
    <w:rsid w:val="2BEF2671"/>
    <w:rsid w:val="2C7D449F"/>
    <w:rsid w:val="2E66154C"/>
    <w:rsid w:val="2E6E0400"/>
    <w:rsid w:val="2EB559B7"/>
    <w:rsid w:val="2ECC1D75"/>
    <w:rsid w:val="2F306789"/>
    <w:rsid w:val="2F7A07A0"/>
    <w:rsid w:val="30E003FF"/>
    <w:rsid w:val="325C5B7B"/>
    <w:rsid w:val="3286357F"/>
    <w:rsid w:val="33134959"/>
    <w:rsid w:val="349F1B61"/>
    <w:rsid w:val="34D3493A"/>
    <w:rsid w:val="355856E9"/>
    <w:rsid w:val="38286CC9"/>
    <w:rsid w:val="39900922"/>
    <w:rsid w:val="3ACE5F0A"/>
    <w:rsid w:val="3BD636B3"/>
    <w:rsid w:val="3D6D516F"/>
    <w:rsid w:val="3E082725"/>
    <w:rsid w:val="3ED328A1"/>
    <w:rsid w:val="3F6D721C"/>
    <w:rsid w:val="3FF53C7D"/>
    <w:rsid w:val="411F0820"/>
    <w:rsid w:val="42260DDB"/>
    <w:rsid w:val="42282918"/>
    <w:rsid w:val="436B5555"/>
    <w:rsid w:val="43D641E9"/>
    <w:rsid w:val="447147E7"/>
    <w:rsid w:val="44A6131E"/>
    <w:rsid w:val="45747C09"/>
    <w:rsid w:val="48797C27"/>
    <w:rsid w:val="4AC02700"/>
    <w:rsid w:val="4B821FFB"/>
    <w:rsid w:val="4D42484F"/>
    <w:rsid w:val="4D6742B3"/>
    <w:rsid w:val="4F01352B"/>
    <w:rsid w:val="4F9471B1"/>
    <w:rsid w:val="50035C66"/>
    <w:rsid w:val="508C03E6"/>
    <w:rsid w:val="50E9438B"/>
    <w:rsid w:val="52443688"/>
    <w:rsid w:val="525748A7"/>
    <w:rsid w:val="52E30C08"/>
    <w:rsid w:val="52E964FA"/>
    <w:rsid w:val="5334770E"/>
    <w:rsid w:val="53C005FD"/>
    <w:rsid w:val="542F630F"/>
    <w:rsid w:val="54F87D1E"/>
    <w:rsid w:val="55050525"/>
    <w:rsid w:val="552038EC"/>
    <w:rsid w:val="55583B90"/>
    <w:rsid w:val="55ED1A79"/>
    <w:rsid w:val="58FA1B08"/>
    <w:rsid w:val="596D4FAD"/>
    <w:rsid w:val="5A024538"/>
    <w:rsid w:val="5A992006"/>
    <w:rsid w:val="5B09162C"/>
    <w:rsid w:val="5B235C95"/>
    <w:rsid w:val="5BC53DAB"/>
    <w:rsid w:val="5FFE5EDC"/>
    <w:rsid w:val="618444C9"/>
    <w:rsid w:val="628665D1"/>
    <w:rsid w:val="62A04149"/>
    <w:rsid w:val="63F34A5D"/>
    <w:rsid w:val="65F406D1"/>
    <w:rsid w:val="66965CDC"/>
    <w:rsid w:val="669945EC"/>
    <w:rsid w:val="66E35699"/>
    <w:rsid w:val="6C004EC7"/>
    <w:rsid w:val="6CAE685B"/>
    <w:rsid w:val="6D444645"/>
    <w:rsid w:val="6DEC28A2"/>
    <w:rsid w:val="6E793585"/>
    <w:rsid w:val="6EA67B0A"/>
    <w:rsid w:val="6F6C4EBD"/>
    <w:rsid w:val="704A4E48"/>
    <w:rsid w:val="70D1447C"/>
    <w:rsid w:val="70F574E0"/>
    <w:rsid w:val="71060A7F"/>
    <w:rsid w:val="711F1C19"/>
    <w:rsid w:val="713C664E"/>
    <w:rsid w:val="72723DB5"/>
    <w:rsid w:val="72FB33FA"/>
    <w:rsid w:val="738F355F"/>
    <w:rsid w:val="745F4E81"/>
    <w:rsid w:val="7492094B"/>
    <w:rsid w:val="755F4DBD"/>
    <w:rsid w:val="756103A4"/>
    <w:rsid w:val="7A027731"/>
    <w:rsid w:val="7A175021"/>
    <w:rsid w:val="7BC05473"/>
    <w:rsid w:val="7CA16EE0"/>
    <w:rsid w:val="7D697A50"/>
    <w:rsid w:val="7D6E0440"/>
    <w:rsid w:val="7F207387"/>
    <w:rsid w:val="7FF2335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ru-RU" w:eastAsia="en-US" w:bidi="ar-SA"/>
    </w:rPr>
  </w:style>
  <w:style w:type="paragraph" w:styleId="2">
    <w:name w:val="heading 1"/>
    <w:basedOn w:val="1"/>
    <w:link w:val="27"/>
    <w:qFormat/>
    <w:uiPriority w:val="1"/>
    <w:pPr>
      <w:spacing w:before="74"/>
      <w:ind w:left="1019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type="paragraph" w:styleId="3">
    <w:name w:val="heading 2"/>
    <w:basedOn w:val="1"/>
    <w:qFormat/>
    <w:uiPriority w:val="1"/>
    <w:pPr>
      <w:ind w:left="1230" w:hanging="423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link w:val="26"/>
    <w:qFormat/>
    <w:uiPriority w:val="1"/>
    <w:pPr>
      <w:ind w:left="100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type="character" w:styleId="7">
    <w:name w:val="Emphasis"/>
    <w:basedOn w:val="4"/>
    <w:qFormat/>
    <w:uiPriority w:val="0"/>
    <w:rPr>
      <w:i/>
      <w:iCs/>
    </w:rPr>
  </w:style>
  <w:style w:type="paragraph" w:styleId="8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10">
    <w:name w:val="HTML Code"/>
    <w:basedOn w:val="4"/>
    <w:uiPriority w:val="0"/>
    <w:rPr>
      <w:rFonts w:ascii="Courier New" w:hAnsi="Courier New" w:cs="Courier New"/>
      <w:sz w:val="20"/>
      <w:szCs w:val="20"/>
    </w:rPr>
  </w:style>
  <w:style w:type="paragraph" w:styleId="11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12">
    <w:name w:val="Hyperlink"/>
    <w:basedOn w:val="4"/>
    <w:uiPriority w:val="0"/>
    <w:rPr>
      <w:color w:val="0000FF"/>
      <w:u w:val="single"/>
    </w:rPr>
  </w:style>
  <w:style w:type="paragraph" w:styleId="13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4">
    <w:name w:val="Strong"/>
    <w:basedOn w:val="4"/>
    <w:qFormat/>
    <w:uiPriority w:val="0"/>
    <w:rPr>
      <w:b/>
      <w:bCs/>
    </w:rPr>
  </w:style>
  <w:style w:type="paragraph" w:styleId="15">
    <w:name w:val="toc 1"/>
    <w:basedOn w:val="1"/>
    <w:link w:val="25"/>
    <w:qFormat/>
    <w:uiPriority w:val="1"/>
    <w:pPr>
      <w:spacing w:before="105"/>
      <w:ind w:left="211" w:right="12" w:hanging="212"/>
      <w:jc w:val="center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type="paragraph" w:styleId="16">
    <w:name w:val="toc 2"/>
    <w:basedOn w:val="1"/>
    <w:qFormat/>
    <w:uiPriority w:val="1"/>
    <w:pPr>
      <w:spacing w:before="127"/>
      <w:ind w:left="100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type="paragraph" w:styleId="17">
    <w:name w:val="toc 3"/>
    <w:basedOn w:val="1"/>
    <w:next w:val="1"/>
    <w:qFormat/>
    <w:uiPriority w:val="0"/>
    <w:pPr>
      <w:ind w:left="840" w:leftChars="400"/>
    </w:pPr>
  </w:style>
  <w:style w:type="table" w:customStyle="1" w:styleId="18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9">
    <w:name w:val="List Paragraph"/>
    <w:basedOn w:val="1"/>
    <w:qFormat/>
    <w:uiPriority w:val="1"/>
    <w:pPr>
      <w:ind w:left="522" w:hanging="281"/>
    </w:pPr>
    <w:rPr>
      <w:rFonts w:ascii="Times New Roman" w:hAnsi="Times New Roman" w:eastAsia="Times New Roman" w:cs="Times New Roman"/>
      <w:lang w:val="ru-RU" w:eastAsia="en-US" w:bidi="ar-SA"/>
    </w:rPr>
  </w:style>
  <w:style w:type="paragraph" w:customStyle="1" w:styleId="20">
    <w:name w:val="Table Paragraph"/>
    <w:basedOn w:val="1"/>
    <w:qFormat/>
    <w:uiPriority w:val="1"/>
    <w:rPr>
      <w:lang w:val="ru-RU" w:eastAsia="en-US" w:bidi="ar-SA"/>
    </w:rPr>
  </w:style>
  <w:style w:type="paragraph" w:customStyle="1" w:styleId="21">
    <w:name w:val="Style1"/>
    <w:basedOn w:val="1"/>
    <w:qFormat/>
    <w:uiPriority w:val="0"/>
    <w:pPr>
      <w:spacing w:before="1" w:line="20" w:lineRule="exact"/>
      <w:ind w:left="2290" w:right="1304"/>
      <w:jc w:val="center"/>
    </w:pPr>
    <w:rPr>
      <w:rFonts w:ascii="Times New Roman" w:hAnsi="Times New Roman"/>
      <w:sz w:val="28"/>
      <w:szCs w:val="28"/>
    </w:rPr>
  </w:style>
  <w:style w:type="paragraph" w:customStyle="1" w:styleId="22">
    <w:name w:val="WPSOffice手动目录 2"/>
    <w:qFormat/>
    <w:uiPriority w:val="0"/>
    <w:pPr>
      <w:ind w:leftChars="200"/>
    </w:pPr>
    <w:rPr>
      <w:rFonts w:asciiTheme="minorHAnsi" w:hAnsiTheme="minorHAnsi" w:eastAsiaTheme="minorHAnsi" w:cstheme="minorBidi"/>
      <w:sz w:val="20"/>
      <w:szCs w:val="20"/>
    </w:rPr>
  </w:style>
  <w:style w:type="paragraph" w:customStyle="1" w:styleId="23">
    <w:name w:val="WPSOffice手动目录 3"/>
    <w:qFormat/>
    <w:uiPriority w:val="0"/>
    <w:pPr>
      <w:ind w:leftChars="400"/>
    </w:pPr>
    <w:rPr>
      <w:rFonts w:asciiTheme="minorHAnsi" w:hAnsiTheme="minorHAnsi" w:eastAsiaTheme="minorHAnsi" w:cstheme="minorBidi"/>
      <w:sz w:val="20"/>
      <w:szCs w:val="20"/>
    </w:rPr>
  </w:style>
  <w:style w:type="paragraph" w:customStyle="1" w:styleId="24">
    <w:name w:val="WPSOffice手动目录 1"/>
    <w:qFormat/>
    <w:uiPriority w:val="0"/>
    <w:pPr>
      <w:ind w:leftChars="0"/>
    </w:pPr>
    <w:rPr>
      <w:rFonts w:asciiTheme="minorHAnsi" w:hAnsiTheme="minorHAnsi" w:eastAsiaTheme="minorHAnsi" w:cstheme="minorBidi"/>
      <w:sz w:val="20"/>
      <w:szCs w:val="20"/>
    </w:rPr>
  </w:style>
  <w:style w:type="character" w:customStyle="1" w:styleId="25">
    <w:name w:val="TOC 1 Char"/>
    <w:link w:val="15"/>
    <w:qFormat/>
    <w:uiPriority w:val="1"/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type="character" w:customStyle="1" w:styleId="26">
    <w:name w:val="Body Text Char"/>
    <w:link w:val="6"/>
    <w:uiPriority w:val="1"/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type="character" w:customStyle="1" w:styleId="27">
    <w:name w:val="Heading 1 Char"/>
    <w:link w:val="2"/>
    <w:qFormat/>
    <w:uiPriority w:val="1"/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27</Pages>
  <Words>3344</Words>
  <Characters>23964</Characters>
  <TotalTime>12</TotalTime>
  <ScaleCrop>false</ScaleCrop>
  <LinksUpToDate>false</LinksUpToDate>
  <CharactersWithSpaces>27661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2023-12-09T14:11:00Z</dcterms:created>
  <dc:creator>User</dc:creator>
  <cp:lastModifiedBy>Kori Seno</cp:lastModifiedBy>
  <dcterms:modified xsi:type="dcterms:W3CDTF">2023-12-11T16:51:36Z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2023-12-09T00:00:00Z</vt:filetime>
  </property>
  <property fmtid="{D5CDD505-2E9C-101B-9397-08002B2CF9AE}" pid="5" name="Producer">
    <vt:lpwstr>Microsoft® Word 2019</vt:lpwstr>
  </property>
  <property fmtid="{D5CDD505-2E9C-101B-9397-08002B2CF9AE}" pid="6" name="KSOProductBuildVer">
    <vt:lpwstr>1033-12.2.0.13359</vt:lpwstr>
  </property>
  <property fmtid="{D5CDD505-2E9C-101B-9397-08002B2CF9AE}" pid="7" name="ICV">
    <vt:lpwstr>DFAD4A33E9444AB894220B843563FAE0_12</vt:lpwstr>
  </property>
</Properties>
</file>