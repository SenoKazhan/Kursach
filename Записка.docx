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val="0"/>
        <w:kinsoku/>
        <w:wordWrap/>
        <w:overflowPunct/>
        <w:topLinePunct w:val="0"/>
        <w:autoSpaceDE w:val="0"/>
        <w:autoSpaceDN w:val="0"/>
        <w:bidi w:val="0"/>
        <w:adjustRightInd/>
        <w:snapToGrid/>
        <w:spacing w:before="74" w:line="240" w:lineRule="auto"/>
        <w:ind w:left="14" w:leftChars="0" w:right="119" w:rightChars="54" w:hanging="14" w:hangingChars="5"/>
        <w:jc w:val="center"/>
        <w:textAlignment w:val="auto"/>
        <w:rPr>
          <w:rFonts w:hint="default"/>
          <w:lang w:val="ru-RU"/>
        </w:rPr>
      </w:pPr>
      <w:r>
        <w:t>Министерство</w:t>
      </w:r>
      <w:r>
        <w:rPr>
          <w:spacing w:val="-12"/>
        </w:rPr>
        <w:t xml:space="preserve"> </w:t>
      </w:r>
      <w:r>
        <w:t>образования</w:t>
      </w:r>
      <w:r>
        <w:rPr>
          <w:spacing w:val="-13"/>
        </w:rPr>
        <w:t xml:space="preserve"> </w:t>
      </w:r>
      <w:r>
        <w:t>Республики</w:t>
      </w:r>
      <w:r>
        <w:rPr>
          <w:spacing w:val="-15"/>
        </w:rPr>
        <w:t xml:space="preserve"> </w:t>
      </w:r>
      <w:r>
        <w:t>Беларусь</w:t>
      </w:r>
    </w:p>
    <w:p>
      <w:pPr>
        <w:pStyle w:val="6"/>
        <w:keepNext w:val="0"/>
        <w:keepLines w:val="0"/>
        <w:pageBreakBefore w:val="0"/>
        <w:widowControl w:val="0"/>
        <w:kinsoku/>
        <w:wordWrap/>
        <w:overflowPunct/>
        <w:topLinePunct w:val="0"/>
        <w:autoSpaceDE w:val="0"/>
        <w:autoSpaceDN w:val="0"/>
        <w:bidi w:val="0"/>
        <w:adjustRightInd/>
        <w:snapToGrid/>
        <w:spacing w:before="74" w:line="240" w:lineRule="auto"/>
        <w:ind w:left="14" w:leftChars="0" w:right="119" w:rightChars="54" w:hanging="14" w:hangingChars="5"/>
        <w:jc w:val="center"/>
        <w:textAlignment w:val="auto"/>
        <w:rPr>
          <w:rFonts w:hint="default"/>
          <w:lang w:val="ru-RU"/>
        </w:rPr>
      </w:pPr>
      <w:r>
        <w:t>Учреждение образования</w:t>
      </w:r>
    </w:p>
    <w:p>
      <w:pPr>
        <w:pStyle w:val="6"/>
        <w:keepNext w:val="0"/>
        <w:keepLines w:val="0"/>
        <w:pageBreakBefore w:val="0"/>
        <w:widowControl w:val="0"/>
        <w:kinsoku/>
        <w:wordWrap/>
        <w:overflowPunct/>
        <w:topLinePunct w:val="0"/>
        <w:autoSpaceDE w:val="0"/>
        <w:autoSpaceDN w:val="0"/>
        <w:bidi w:val="0"/>
        <w:adjustRightInd/>
        <w:snapToGrid/>
        <w:ind w:left="14" w:leftChars="0" w:right="119" w:rightChars="54" w:hanging="14" w:hangingChars="5"/>
        <w:jc w:val="center"/>
        <w:textAlignment w:val="auto"/>
      </w:pPr>
      <w:r>
        <w:t>«Белорусский</w:t>
      </w:r>
      <w:r>
        <w:rPr>
          <w:spacing w:val="-18"/>
        </w:rPr>
        <w:t xml:space="preserve"> </w:t>
      </w:r>
      <w:r>
        <w:t>государственный</w:t>
      </w:r>
      <w:r>
        <w:rPr>
          <w:spacing w:val="-17"/>
        </w:rPr>
        <w:t xml:space="preserve"> </w:t>
      </w:r>
      <w:r>
        <w:t>университет информатики и радиоэлектроники»</w:t>
      </w:r>
    </w:p>
    <w:p>
      <w:pPr>
        <w:pStyle w:val="6"/>
        <w:keepNext w:val="0"/>
        <w:keepLines w:val="0"/>
        <w:pageBreakBefore w:val="0"/>
        <w:widowControl w:val="0"/>
        <w:kinsoku/>
        <w:wordWrap/>
        <w:overflowPunct/>
        <w:topLinePunct w:val="0"/>
        <w:autoSpaceDE w:val="0"/>
        <w:autoSpaceDN w:val="0"/>
        <w:bidi w:val="0"/>
        <w:adjustRightInd/>
        <w:snapToGrid/>
        <w:spacing w:before="0" w:line="240" w:lineRule="auto"/>
        <w:ind w:left="13" w:leftChars="0" w:right="119" w:rightChars="54" w:hanging="13" w:hangingChars="5"/>
        <w:jc w:val="center"/>
        <w:textAlignment w:val="auto"/>
        <w:rPr>
          <w:sz w:val="27"/>
        </w:rPr>
      </w:pPr>
    </w:p>
    <w:p>
      <w:pPr>
        <w:pStyle w:val="6"/>
        <w:spacing w:line="322" w:lineRule="exact"/>
        <w:ind w:left="14" w:leftChars="0" w:right="119" w:rightChars="54" w:hanging="14" w:hangingChars="5"/>
        <w:jc w:val="center"/>
      </w:pPr>
      <w:r>
        <w:t>Факультет</w:t>
      </w:r>
      <w:r>
        <w:rPr>
          <w:spacing w:val="-5"/>
        </w:rPr>
        <w:t xml:space="preserve"> </w:t>
      </w:r>
      <w:r>
        <w:t>компьютерных</w:t>
      </w:r>
      <w:r>
        <w:rPr>
          <w:spacing w:val="-2"/>
        </w:rPr>
        <w:t xml:space="preserve"> </w:t>
      </w:r>
      <w:r>
        <w:t>систем</w:t>
      </w:r>
      <w:r>
        <w:rPr>
          <w:spacing w:val="-4"/>
        </w:rPr>
        <w:t xml:space="preserve"> </w:t>
      </w:r>
      <w:r>
        <w:t>и</w:t>
      </w:r>
      <w:r>
        <w:rPr>
          <w:spacing w:val="-3"/>
        </w:rPr>
        <w:t xml:space="preserve"> </w:t>
      </w:r>
      <w:r>
        <w:rPr>
          <w:spacing w:val="-4"/>
        </w:rPr>
        <w:t>сетей</w:t>
      </w:r>
    </w:p>
    <w:p>
      <w:pPr>
        <w:pStyle w:val="6"/>
        <w:ind w:left="14" w:leftChars="0" w:right="119" w:rightChars="54" w:hanging="14" w:hangingChars="5"/>
        <w:jc w:val="center"/>
      </w:pPr>
      <w:r>
        <w:t>Кафедра</w:t>
      </w:r>
      <w:r>
        <w:rPr>
          <w:spacing w:val="-10"/>
        </w:rPr>
        <w:t xml:space="preserve"> </w:t>
      </w:r>
      <w:r>
        <w:t>электронных</w:t>
      </w:r>
      <w:r>
        <w:rPr>
          <w:spacing w:val="-7"/>
        </w:rPr>
        <w:t xml:space="preserve"> </w:t>
      </w:r>
      <w:r>
        <w:rPr>
          <w:spacing w:val="-7"/>
          <w:lang w:val="ru-RU"/>
        </w:rPr>
        <w:t>вычислительных</w:t>
      </w:r>
      <w:r>
        <w:rPr>
          <w:spacing w:val="-9"/>
        </w:rPr>
        <w:t xml:space="preserve"> </w:t>
      </w:r>
      <w:r>
        <w:rPr>
          <w:spacing w:val="-4"/>
        </w:rPr>
        <w:t>машин</w:t>
      </w:r>
    </w:p>
    <w:p>
      <w:pPr>
        <w:pStyle w:val="6"/>
        <w:spacing w:before="2"/>
        <w:ind w:left="14" w:leftChars="0" w:right="119" w:rightChars="54" w:hanging="14" w:hangingChars="5"/>
        <w:jc w:val="center"/>
      </w:pPr>
      <w:r>
        <w:t>Дисциплина:</w:t>
      </w:r>
      <w:r>
        <w:rPr>
          <w:spacing w:val="-8"/>
        </w:rPr>
        <w:t xml:space="preserve"> </w:t>
      </w:r>
      <w:r>
        <w:t>Программирование</w:t>
      </w:r>
      <w:r>
        <w:rPr>
          <w:spacing w:val="-8"/>
        </w:rPr>
        <w:t xml:space="preserve"> </w:t>
      </w:r>
      <w:r>
        <w:t>на</w:t>
      </w:r>
      <w:r>
        <w:rPr>
          <w:spacing w:val="-11"/>
        </w:rPr>
        <w:t xml:space="preserve"> </w:t>
      </w:r>
      <w:r>
        <w:t>языках</w:t>
      </w:r>
      <w:r>
        <w:rPr>
          <w:spacing w:val="-7"/>
        </w:rPr>
        <w:t xml:space="preserve"> </w:t>
      </w:r>
      <w:r>
        <w:rPr>
          <w:spacing w:val="-7"/>
          <w:lang w:val="ru-RU"/>
        </w:rPr>
        <w:t>высокого</w:t>
      </w:r>
      <w:r>
        <w:rPr>
          <w:spacing w:val="-6"/>
        </w:rPr>
        <w:t xml:space="preserve"> </w:t>
      </w:r>
      <w:r>
        <w:rPr>
          <w:spacing w:val="-2"/>
        </w:rPr>
        <w:t>уровня</w:t>
      </w:r>
    </w:p>
    <w:p>
      <w:pPr>
        <w:pStyle w:val="6"/>
        <w:ind w:left="15" w:leftChars="0" w:right="119" w:rightChars="54" w:hanging="15" w:hangingChars="5"/>
        <w:jc w:val="center"/>
        <w:rPr>
          <w:sz w:val="30"/>
        </w:rPr>
      </w:pPr>
    </w:p>
    <w:p>
      <w:pPr>
        <w:pStyle w:val="6"/>
        <w:spacing w:before="10"/>
        <w:ind w:left="12" w:leftChars="0" w:right="119" w:rightChars="54" w:hanging="12" w:hangingChars="5"/>
        <w:jc w:val="center"/>
        <w:rPr>
          <w:sz w:val="25"/>
        </w:rPr>
      </w:pPr>
    </w:p>
    <w:p>
      <w:pPr>
        <w:pStyle w:val="6"/>
        <w:spacing w:before="1" w:line="322" w:lineRule="exact"/>
        <w:ind w:left="14" w:leftChars="0" w:right="119" w:rightChars="54" w:hanging="14" w:hangingChars="5"/>
        <w:jc w:val="center"/>
      </w:pPr>
      <w:r>
        <w:t>ПОЯСНИТЕЛЬНАЯ</w:t>
      </w:r>
      <w:r>
        <w:rPr>
          <w:spacing w:val="-15"/>
        </w:rPr>
        <w:t xml:space="preserve"> </w:t>
      </w:r>
      <w:r>
        <w:rPr>
          <w:spacing w:val="-2"/>
        </w:rPr>
        <w:t>ЗАПИСКА</w:t>
      </w:r>
    </w:p>
    <w:p>
      <w:pPr>
        <w:pStyle w:val="6"/>
        <w:tabs>
          <w:tab w:val="left" w:pos="9240"/>
        </w:tabs>
        <w:ind w:left="14" w:leftChars="0" w:right="119" w:rightChars="54" w:hanging="14" w:hangingChars="5"/>
        <w:jc w:val="center"/>
      </w:pPr>
      <w:r>
        <w:t>к</w:t>
      </w:r>
      <w:r>
        <w:rPr>
          <w:spacing w:val="-17"/>
        </w:rPr>
        <w:t xml:space="preserve"> </w:t>
      </w:r>
      <w:r>
        <w:t>курсовой</w:t>
      </w:r>
      <w:r>
        <w:rPr>
          <w:spacing w:val="-17"/>
        </w:rPr>
        <w:t xml:space="preserve"> </w:t>
      </w:r>
      <w:r>
        <w:t>работе</w:t>
      </w:r>
    </w:p>
    <w:p>
      <w:pPr>
        <w:pStyle w:val="6"/>
        <w:tabs>
          <w:tab w:val="left" w:pos="9240"/>
        </w:tabs>
        <w:ind w:left="14" w:leftChars="0" w:right="119" w:rightChars="54" w:hanging="14" w:hangingChars="5"/>
        <w:jc w:val="center"/>
      </w:pPr>
      <w:r>
        <w:t>на тему</w:t>
      </w:r>
    </w:p>
    <w:p>
      <w:pPr>
        <w:pStyle w:val="6"/>
        <w:ind w:left="14" w:leftChars="0" w:right="119" w:rightChars="54" w:hanging="14" w:hangingChars="5"/>
        <w:jc w:val="center"/>
        <w:rPr>
          <w:rFonts w:hint="default"/>
          <w:lang w:val="ru-RU"/>
        </w:rPr>
      </w:pPr>
      <w:r>
        <w:rPr>
          <w:rFonts w:hint="default"/>
          <w:lang w:val="ru-RU"/>
        </w:rPr>
        <w:t>«</w:t>
      </w:r>
      <w:r>
        <w:rPr>
          <w:lang w:val="ru-RU"/>
        </w:rPr>
        <w:t>Видеоплеер</w:t>
      </w:r>
      <w:r>
        <w:rPr>
          <w:rFonts w:hint="default"/>
          <w:lang w:val="ru-RU"/>
        </w:rPr>
        <w:t>»</w:t>
      </w:r>
    </w:p>
    <w:p>
      <w:pPr>
        <w:pStyle w:val="6"/>
        <w:ind w:left="15" w:leftChars="0" w:right="119" w:rightChars="54" w:hanging="15" w:hangingChars="5"/>
        <w:jc w:val="center"/>
        <w:rPr>
          <w:sz w:val="30"/>
        </w:rPr>
      </w:pPr>
    </w:p>
    <w:p>
      <w:pPr>
        <w:pStyle w:val="6"/>
        <w:ind w:left="14" w:leftChars="0" w:right="119" w:rightChars="54" w:hanging="14" w:hangingChars="5"/>
        <w:jc w:val="center"/>
        <w:rPr>
          <w:rFonts w:hint="default"/>
          <w:sz w:val="30"/>
          <w:lang w:val="en-US"/>
        </w:rPr>
      </w:pPr>
      <w:r>
        <w:rPr>
          <w:rFonts w:ascii="Times New Roman" w:hAnsi="Times New Roman" w:eastAsia="Times New Roman" w:cs="Times New Roman"/>
          <w:color w:val="auto"/>
          <w:sz w:val="28"/>
          <w:szCs w:val="28"/>
        </w:rPr>
        <w:t xml:space="preserve">БГУИР КР 1-40 02 01 </w:t>
      </w:r>
      <w:r>
        <w:rPr>
          <w:rFonts w:hint="default" w:eastAsia="Times New Roman" w:cs="Times New Roman"/>
          <w:color w:val="auto"/>
          <w:sz w:val="28"/>
          <w:szCs w:val="28"/>
          <w:lang w:val="ru-RU"/>
        </w:rPr>
        <w:t>3</w:t>
      </w:r>
      <w:r>
        <w:rPr>
          <w:rFonts w:hint="default" w:cs="Times New Roman"/>
          <w:color w:val="auto"/>
          <w:sz w:val="28"/>
          <w:szCs w:val="28"/>
          <w:lang w:val="ru-RU"/>
        </w:rPr>
        <w:t>10</w:t>
      </w:r>
      <w:r>
        <w:rPr>
          <w:rFonts w:hint="default" w:eastAsia="Times New Roman" w:cs="Times New Roman"/>
          <w:color w:val="auto"/>
          <w:sz w:val="28"/>
          <w:szCs w:val="28"/>
          <w:lang w:val="ru-RU"/>
        </w:rPr>
        <w:t xml:space="preserve"> </w:t>
      </w:r>
      <w:r>
        <w:rPr>
          <w:rFonts w:ascii="Times New Roman" w:hAnsi="Times New Roman" w:eastAsia="Times New Roman" w:cs="Times New Roman"/>
          <w:color w:val="auto"/>
          <w:sz w:val="28"/>
          <w:szCs w:val="28"/>
        </w:rPr>
        <w:t>ПЗ</w:t>
      </w: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tabs>
          <w:tab w:val="left" w:pos="8113"/>
        </w:tabs>
        <w:spacing w:before="251"/>
        <w:ind w:left="277" w:leftChars="126" w:right="119" w:rightChars="54" w:firstLine="121" w:firstLineChars="44"/>
        <w:jc w:val="both"/>
        <w:rPr>
          <w:rFonts w:hint="default"/>
          <w:lang w:val="ru-RU"/>
        </w:rPr>
      </w:pPr>
      <w:r>
        <w:rPr>
          <w:spacing w:val="-2"/>
        </w:rPr>
        <w:t>Студент</w:t>
      </w:r>
      <w:r>
        <w:rPr>
          <w:rFonts w:hint="default"/>
          <w:spacing w:val="-2"/>
          <w:lang w:val="ru-RU"/>
        </w:rPr>
        <w:t xml:space="preserve">                                                                                  </w:t>
      </w:r>
      <w:r>
        <w:rPr>
          <w:lang w:val="ru-RU"/>
        </w:rPr>
        <w:t>К</w:t>
      </w:r>
      <w:r>
        <w:t>.</w:t>
      </w:r>
      <w:r>
        <w:rPr>
          <w:spacing w:val="-3"/>
        </w:rPr>
        <w:t xml:space="preserve"> </w:t>
      </w:r>
      <w:r>
        <w:rPr>
          <w:spacing w:val="-3"/>
          <w:lang w:val="ru-RU"/>
        </w:rPr>
        <w:t>А</w:t>
      </w:r>
      <w:r>
        <w:t>.</w:t>
      </w:r>
      <w:r>
        <w:rPr>
          <w:spacing w:val="-2"/>
        </w:rPr>
        <w:t xml:space="preserve"> </w:t>
      </w:r>
      <w:r>
        <w:rPr>
          <w:spacing w:val="-2"/>
          <w:lang w:val="ru-RU"/>
        </w:rPr>
        <w:t>Каражан</w:t>
      </w:r>
    </w:p>
    <w:p>
      <w:pPr>
        <w:pStyle w:val="6"/>
        <w:tabs>
          <w:tab w:val="left" w:pos="8101"/>
        </w:tabs>
        <w:spacing w:before="2"/>
        <w:ind w:left="277" w:leftChars="126" w:right="119" w:rightChars="54" w:firstLine="121" w:firstLineChars="44"/>
        <w:jc w:val="both"/>
      </w:pPr>
      <w:r>
        <w:rPr>
          <w:spacing w:val="-2"/>
        </w:rPr>
        <w:t>Руководитель</w:t>
      </w:r>
      <w:r>
        <w:rPr>
          <w:rFonts w:hint="default"/>
          <w:spacing w:val="-2"/>
          <w:lang w:val="ru-RU"/>
        </w:rPr>
        <w:t xml:space="preserve">                                                                        </w:t>
      </w:r>
      <w:r>
        <w:rPr>
          <w:spacing w:val="-2"/>
        </w:rPr>
        <w:t>Е.</w:t>
      </w:r>
      <w:r>
        <w:rPr>
          <w:rFonts w:hint="default"/>
          <w:spacing w:val="-2"/>
          <w:lang w:val="ru-RU"/>
        </w:rPr>
        <w:t xml:space="preserve"> </w:t>
      </w:r>
      <w:r>
        <w:rPr>
          <w:spacing w:val="-2"/>
        </w:rPr>
        <w:t>В.Богдан</w:t>
      </w: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4" w:leftChars="0" w:right="119" w:rightChars="54" w:hanging="14" w:hangingChars="5"/>
        <w:jc w:val="center"/>
      </w:pPr>
      <w:r>
        <w:t>МИНСК</w:t>
      </w:r>
      <w:r>
        <w:rPr>
          <w:spacing w:val="-7"/>
        </w:rPr>
        <w:t xml:space="preserve"> </w:t>
      </w:r>
      <w:r>
        <w:rPr>
          <w:spacing w:val="-4"/>
        </w:rPr>
        <w:t>2023</w:t>
      </w:r>
    </w:p>
    <w:p>
      <w:pPr>
        <w:spacing w:after="0"/>
        <w:ind w:left="11" w:leftChars="0" w:right="119" w:rightChars="54" w:hanging="11" w:hangingChars="5"/>
        <w:jc w:val="center"/>
        <w:sectPr>
          <w:type w:val="continuous"/>
          <w:pgSz w:w="11910" w:h="16840"/>
          <w:pgMar w:top="1134" w:right="850" w:bottom="1531" w:left="1701" w:header="720" w:footer="720" w:gutter="0"/>
          <w:cols w:space="0" w:num="1"/>
          <w:rtlGutter w:val="0"/>
          <w:docGrid w:linePitch="0" w:charSpace="0"/>
        </w:sectPr>
      </w:pPr>
    </w:p>
    <w:p>
      <w:pPr>
        <w:pStyle w:val="6"/>
        <w:spacing w:before="74"/>
        <w:ind w:left="1545" w:right="1305"/>
        <w:jc w:val="center"/>
      </w:pPr>
      <w:r>
        <w:t>Учреждение</w:t>
      </w:r>
      <w:r>
        <w:rPr>
          <w:spacing w:val="-8"/>
        </w:rPr>
        <w:t xml:space="preserve"> </w:t>
      </w:r>
      <w:r>
        <w:rPr>
          <w:spacing w:val="-2"/>
        </w:rPr>
        <w:t>образования</w:t>
      </w:r>
    </w:p>
    <w:p>
      <w:pPr>
        <w:pStyle w:val="6"/>
        <w:spacing w:before="2"/>
        <w:ind w:left="1355" w:right="1305"/>
        <w:jc w:val="center"/>
      </w:pPr>
      <w:r>
        <w:t>«Белорусский</w:t>
      </w:r>
      <w:r>
        <w:rPr>
          <w:spacing w:val="-12"/>
        </w:rPr>
        <w:t xml:space="preserve"> </w:t>
      </w:r>
      <w:r>
        <w:t>государственный</w:t>
      </w:r>
      <w:r>
        <w:rPr>
          <w:spacing w:val="-12"/>
        </w:rPr>
        <w:t xml:space="preserve"> </w:t>
      </w:r>
      <w:r>
        <w:t>университет</w:t>
      </w:r>
      <w:r>
        <w:rPr>
          <w:spacing w:val="-13"/>
        </w:rPr>
        <w:t xml:space="preserve"> </w:t>
      </w:r>
      <w:r>
        <w:t>информатики и радиоэлектроники»</w:t>
      </w:r>
    </w:p>
    <w:p>
      <w:pPr>
        <w:pStyle w:val="6"/>
        <w:ind w:left="0"/>
        <w:rPr>
          <w:sz w:val="24"/>
        </w:rPr>
      </w:pPr>
    </w:p>
    <w:p>
      <w:pPr>
        <w:pStyle w:val="6"/>
        <w:ind w:left="1299" w:right="1305"/>
        <w:jc w:val="center"/>
      </w:pPr>
      <w:r>
        <w:t>Факультет</w:t>
      </w:r>
      <w:r>
        <w:rPr>
          <w:spacing w:val="-5"/>
        </w:rPr>
        <w:t xml:space="preserve"> </w:t>
      </w:r>
      <w:r>
        <w:t>компьютерных</w:t>
      </w:r>
      <w:r>
        <w:rPr>
          <w:spacing w:val="-2"/>
        </w:rPr>
        <w:t xml:space="preserve"> </w:t>
      </w:r>
      <w:r>
        <w:t>систем</w:t>
      </w:r>
      <w:r>
        <w:rPr>
          <w:spacing w:val="-4"/>
        </w:rPr>
        <w:t xml:space="preserve"> </w:t>
      </w:r>
      <w:r>
        <w:t>и</w:t>
      </w:r>
      <w:r>
        <w:rPr>
          <w:spacing w:val="-3"/>
        </w:rPr>
        <w:t xml:space="preserve"> </w:t>
      </w:r>
      <w:r>
        <w:rPr>
          <w:spacing w:val="-4"/>
        </w:rPr>
        <w:t>сетей</w:t>
      </w:r>
    </w:p>
    <w:p>
      <w:pPr>
        <w:pStyle w:val="6"/>
        <w:spacing w:before="11"/>
        <w:ind w:left="0"/>
        <w:rPr>
          <w:sz w:val="23"/>
        </w:rPr>
      </w:pPr>
    </w:p>
    <w:p>
      <w:pPr>
        <w:pStyle w:val="6"/>
        <w:spacing w:line="322" w:lineRule="exact"/>
        <w:ind w:left="5914"/>
      </w:pPr>
      <w:r>
        <w:rPr>
          <w:spacing w:val="-2"/>
        </w:rPr>
        <w:t>УТВЕРЖДАЮ</w:t>
      </w:r>
    </w:p>
    <w:p>
      <w:pPr>
        <w:pStyle w:val="6"/>
        <w:ind w:left="5914"/>
      </w:pPr>
      <w:r>
        <w:t>Заведующий</w:t>
      </w:r>
      <w:r>
        <w:rPr>
          <w:spacing w:val="-7"/>
        </w:rPr>
        <w:t xml:space="preserve"> </w:t>
      </w:r>
      <w:r>
        <w:t>кафедрой</w:t>
      </w:r>
      <w:r>
        <w:rPr>
          <w:spacing w:val="-6"/>
        </w:rPr>
        <w:t xml:space="preserve"> </w:t>
      </w:r>
      <w:r>
        <w:rPr>
          <w:spacing w:val="-5"/>
        </w:rPr>
        <w:t>ЭВМ</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i/>
          <w:color w:val="FFFFFF"/>
          <w:sz w:val="28"/>
          <w:szCs w:val="28"/>
          <w:u w:val="single"/>
          <w:rtl w:val="0"/>
        </w:rPr>
        <w:t>––––––––––––––––––––</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tl w:val="0"/>
        </w:rPr>
        <w:t>             (подпись)</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color w:val="FFFFFF"/>
          <w:sz w:val="28"/>
          <w:szCs w:val="28"/>
          <w:u w:val="single"/>
          <w:rtl w:val="0"/>
        </w:rPr>
        <w:t>––––––––––––––––––</w:t>
      </w:r>
      <w:r>
        <w:rPr>
          <w:rFonts w:ascii="Times New Roman" w:hAnsi="Times New Roman" w:eastAsia="Times New Roman" w:cs="Times New Roman"/>
          <w:color w:val="000000"/>
          <w:sz w:val="28"/>
          <w:szCs w:val="28"/>
          <w:rtl w:val="0"/>
        </w:rPr>
        <w:t>2023   г.</w:t>
      </w:r>
    </w:p>
    <w:p>
      <w:pPr>
        <w:jc w:val="center"/>
        <w:rPr>
          <w:sz w:val="28"/>
          <w:szCs w:val="28"/>
        </w:rPr>
      </w:pPr>
    </w:p>
    <w:p>
      <w:pPr>
        <w:jc w:val="center"/>
        <w:rPr>
          <w:sz w:val="28"/>
          <w:szCs w:val="28"/>
        </w:rPr>
      </w:pPr>
      <w:r>
        <w:rPr>
          <w:sz w:val="28"/>
          <w:szCs w:val="28"/>
        </w:rPr>
        <w:t>ЗАДАНИЕ</w:t>
      </w:r>
    </w:p>
    <w:p>
      <w:pPr>
        <w:pStyle w:val="6"/>
        <w:spacing w:before="1"/>
        <w:ind w:left="2993"/>
        <w:jc w:val="both"/>
      </w:pPr>
      <w:r>
        <w:t>по</w:t>
      </w:r>
      <w:r>
        <w:rPr>
          <w:spacing w:val="-5"/>
        </w:rPr>
        <w:t xml:space="preserve"> </w:t>
      </w:r>
      <w:r>
        <w:t>курсовому</w:t>
      </w:r>
      <w:r>
        <w:rPr>
          <w:spacing w:val="-7"/>
        </w:rPr>
        <w:t xml:space="preserve"> </w:t>
      </w:r>
      <w:r>
        <w:rPr>
          <w:spacing w:val="-2"/>
        </w:rPr>
        <w:t>проектированию</w:t>
      </w:r>
    </w:p>
    <w:p>
      <w:pPr>
        <w:pStyle w:val="6"/>
        <w:spacing w:before="11"/>
        <w:ind w:left="0"/>
        <w:rPr>
          <w:sz w:val="23"/>
        </w:rPr>
      </w:pPr>
    </w:p>
    <w:p>
      <w:pPr>
        <w:tabs>
          <w:tab w:val="left" w:pos="440"/>
        </w:tabs>
        <w:spacing w:before="0" w:line="322" w:lineRule="exact"/>
        <w:ind w:left="240" w:leftChars="0" w:right="0" w:hanging="240" w:hangingChars="86"/>
        <w:jc w:val="left"/>
        <w:rPr>
          <w:rFonts w:hint="default"/>
          <w:i/>
          <w:sz w:val="28"/>
          <w:u w:val="single"/>
          <w:lang w:val="ru-RU"/>
        </w:rPr>
      </w:pPr>
      <w:r>
        <w:rPr>
          <w:sz w:val="28"/>
        </w:rPr>
        <w:t>Студенту</w:t>
      </w:r>
      <w:r>
        <w:rPr>
          <w:spacing w:val="62"/>
          <w:sz w:val="28"/>
        </w:rPr>
        <w:t xml:space="preserve"> </w:t>
      </w:r>
      <w:r>
        <w:rPr>
          <w:i/>
          <w:sz w:val="28"/>
          <w:u w:val="single"/>
          <w:lang w:val="ru-RU"/>
        </w:rPr>
        <w:t>Каражан</w:t>
      </w:r>
      <w:r>
        <w:rPr>
          <w:rFonts w:hint="default"/>
          <w:i/>
          <w:sz w:val="28"/>
          <w:u w:val="single"/>
          <w:lang w:val="ru-RU"/>
        </w:rPr>
        <w:t xml:space="preserve"> Ксении Алексанровне</w:t>
      </w:r>
    </w:p>
    <w:p>
      <w:pPr>
        <w:pStyle w:val="19"/>
        <w:numPr>
          <w:ilvl w:val="0"/>
          <w:numId w:val="1"/>
        </w:numPr>
        <w:tabs>
          <w:tab w:val="left" w:pos="0"/>
          <w:tab w:val="left" w:pos="440"/>
          <w:tab w:val="left" w:pos="6098"/>
        </w:tabs>
        <w:spacing w:before="0" w:after="0" w:line="321" w:lineRule="exact"/>
        <w:ind w:left="235" w:leftChars="0" w:right="0" w:hanging="235" w:firstLineChars="0"/>
        <w:jc w:val="left"/>
        <w:rPr>
          <w:i/>
          <w:sz w:val="28"/>
        </w:rPr>
      </w:pPr>
      <w:r>
        <w:rPr>
          <w:rFonts w:hint="default"/>
          <w:i w:val="0"/>
          <w:iCs/>
          <w:sz w:val="28"/>
          <w:lang w:val="ru-RU"/>
        </w:rPr>
        <w:t xml:space="preserve">Тема проекта </w:t>
      </w:r>
      <w:r>
        <w:rPr>
          <w:rFonts w:hint="default"/>
          <w:i/>
          <w:iCs w:val="0"/>
          <w:sz w:val="28"/>
          <w:u w:val="single"/>
          <w:lang w:val="ru-RU"/>
        </w:rPr>
        <w:t>«Видеоплеер»</w:t>
      </w:r>
    </w:p>
    <w:p>
      <w:pPr>
        <w:pStyle w:val="19"/>
        <w:numPr>
          <w:ilvl w:val="0"/>
          <w:numId w:val="1"/>
        </w:numPr>
        <w:tabs>
          <w:tab w:val="left" w:pos="440"/>
          <w:tab w:val="left" w:pos="6098"/>
        </w:tabs>
        <w:spacing w:before="0" w:after="0" w:line="321" w:lineRule="exact"/>
        <w:ind w:left="240" w:leftChars="0" w:right="0" w:hanging="240" w:firstLineChars="0"/>
        <w:jc w:val="left"/>
        <w:rPr>
          <w:i/>
          <w:sz w:val="28"/>
        </w:rPr>
      </w:pPr>
      <w:r>
        <w:rPr>
          <w:sz w:val="28"/>
        </w:rPr>
        <w:t>Срок</w:t>
      </w:r>
      <w:r>
        <w:rPr>
          <w:spacing w:val="-9"/>
          <w:sz w:val="28"/>
        </w:rPr>
        <w:t xml:space="preserve"> </w:t>
      </w:r>
      <w:r>
        <w:rPr>
          <w:sz w:val="28"/>
        </w:rPr>
        <w:t>сдачи</w:t>
      </w:r>
      <w:r>
        <w:rPr>
          <w:spacing w:val="-5"/>
          <w:sz w:val="28"/>
        </w:rPr>
        <w:t xml:space="preserve"> </w:t>
      </w:r>
      <w:r>
        <w:rPr>
          <w:sz w:val="28"/>
        </w:rPr>
        <w:t>студентом</w:t>
      </w:r>
      <w:r>
        <w:rPr>
          <w:spacing w:val="-6"/>
          <w:sz w:val="28"/>
        </w:rPr>
        <w:t xml:space="preserve"> </w:t>
      </w:r>
      <w:r>
        <w:rPr>
          <w:sz w:val="28"/>
        </w:rPr>
        <w:t>законченного</w:t>
      </w:r>
      <w:r>
        <w:rPr>
          <w:spacing w:val="-8"/>
          <w:sz w:val="28"/>
        </w:rPr>
        <w:t xml:space="preserve"> </w:t>
      </w:r>
      <w:r>
        <w:rPr>
          <w:spacing w:val="-2"/>
          <w:sz w:val="28"/>
        </w:rPr>
        <w:t>проекта</w:t>
      </w:r>
      <w:r>
        <w:rPr>
          <w:sz w:val="28"/>
        </w:rPr>
        <w:tab/>
      </w:r>
      <w:r>
        <w:rPr>
          <w:i/>
          <w:sz w:val="28"/>
          <w:u w:val="single"/>
        </w:rPr>
        <w:t>1</w:t>
      </w:r>
      <w:r>
        <w:rPr>
          <w:rFonts w:hint="default"/>
          <w:i/>
          <w:sz w:val="28"/>
          <w:u w:val="single"/>
          <w:lang w:val="ru-RU"/>
        </w:rPr>
        <w:t>1</w:t>
      </w:r>
      <w:r>
        <w:rPr>
          <w:i/>
          <w:spacing w:val="-5"/>
          <w:sz w:val="28"/>
          <w:u w:val="single"/>
        </w:rPr>
        <w:t xml:space="preserve"> </w:t>
      </w:r>
      <w:r>
        <w:rPr>
          <w:i/>
          <w:sz w:val="28"/>
          <w:u w:val="single"/>
        </w:rPr>
        <w:t>декабря</w:t>
      </w:r>
      <w:r>
        <w:rPr>
          <w:i/>
          <w:spacing w:val="-3"/>
          <w:sz w:val="28"/>
          <w:u w:val="single"/>
        </w:rPr>
        <w:t xml:space="preserve"> </w:t>
      </w:r>
      <w:r>
        <w:rPr>
          <w:i/>
          <w:sz w:val="28"/>
          <w:u w:val="single"/>
        </w:rPr>
        <w:t>2023</w:t>
      </w:r>
      <w:r>
        <w:rPr>
          <w:i/>
          <w:spacing w:val="-4"/>
          <w:sz w:val="28"/>
          <w:u w:val="single"/>
        </w:rPr>
        <w:t xml:space="preserve"> </w:t>
      </w:r>
      <w:r>
        <w:rPr>
          <w:i/>
          <w:spacing w:val="-5"/>
          <w:sz w:val="28"/>
          <w:u w:val="single"/>
        </w:rPr>
        <w:t>г.</w:t>
      </w:r>
    </w:p>
    <w:p>
      <w:pPr>
        <w:pStyle w:val="19"/>
        <w:numPr>
          <w:ilvl w:val="0"/>
          <w:numId w:val="1"/>
        </w:numPr>
        <w:tabs>
          <w:tab w:val="left" w:pos="440"/>
        </w:tabs>
        <w:spacing w:before="2" w:after="0" w:line="322" w:lineRule="exact"/>
        <w:ind w:left="240" w:leftChars="0" w:right="0" w:hanging="240" w:firstLineChars="0"/>
        <w:jc w:val="left"/>
        <w:rPr>
          <w:sz w:val="28"/>
        </w:rPr>
      </w:pPr>
      <w:r>
        <w:rPr>
          <w:sz w:val="28"/>
        </w:rPr>
        <w:t>Исходные</w:t>
      </w:r>
      <w:r>
        <w:rPr>
          <w:spacing w:val="-6"/>
          <w:sz w:val="28"/>
        </w:rPr>
        <w:t xml:space="preserve"> </w:t>
      </w:r>
      <w:r>
        <w:rPr>
          <w:sz w:val="28"/>
        </w:rPr>
        <w:t>данные</w:t>
      </w:r>
      <w:r>
        <w:rPr>
          <w:spacing w:val="-5"/>
          <w:sz w:val="28"/>
        </w:rPr>
        <w:t xml:space="preserve"> </w:t>
      </w:r>
      <w:r>
        <w:rPr>
          <w:sz w:val="28"/>
        </w:rPr>
        <w:t>к</w:t>
      </w:r>
      <w:r>
        <w:rPr>
          <w:spacing w:val="-4"/>
          <w:sz w:val="28"/>
        </w:rPr>
        <w:t xml:space="preserve"> </w:t>
      </w:r>
      <w:r>
        <w:rPr>
          <w:sz w:val="28"/>
        </w:rPr>
        <w:t>проекту:</w:t>
      </w:r>
      <w:r>
        <w:rPr>
          <w:spacing w:val="-4"/>
          <w:sz w:val="28"/>
        </w:rPr>
        <w:t xml:space="preserve"> </w:t>
      </w:r>
      <w:r>
        <w:rPr>
          <w:sz w:val="28"/>
          <w:highlight w:val="none"/>
          <w:u w:val="single"/>
        </w:rPr>
        <w:t>картинк</w:t>
      </w:r>
      <w:r>
        <w:rPr>
          <w:rFonts w:hint="default"/>
          <w:sz w:val="28"/>
          <w:highlight w:val="none"/>
          <w:u w:val="single"/>
          <w:lang w:val="ru-RU"/>
        </w:rPr>
        <w:t>и</w:t>
      </w:r>
      <w:r>
        <w:rPr>
          <w:spacing w:val="-2"/>
          <w:sz w:val="28"/>
          <w:highlight w:val="none"/>
          <w:u w:val="single"/>
        </w:rPr>
        <w:t xml:space="preserve"> </w:t>
      </w:r>
      <w:r>
        <w:rPr>
          <w:rFonts w:hint="default"/>
          <w:sz w:val="28"/>
          <w:highlight w:val="none"/>
          <w:u w:val="single"/>
          <w:lang w:val="en-US"/>
        </w:rPr>
        <w:t xml:space="preserve">jpg </w:t>
      </w:r>
      <w:r>
        <w:rPr>
          <w:sz w:val="28"/>
          <w:highlight w:val="none"/>
          <w:u w:val="single"/>
        </w:rPr>
        <w:t>для</w:t>
      </w:r>
      <w:r>
        <w:rPr>
          <w:spacing w:val="-3"/>
          <w:sz w:val="28"/>
          <w:highlight w:val="none"/>
          <w:u w:val="single"/>
        </w:rPr>
        <w:t xml:space="preserve"> </w:t>
      </w:r>
      <w:r>
        <w:rPr>
          <w:spacing w:val="-3"/>
          <w:sz w:val="28"/>
          <w:u w:val="single"/>
          <w:lang w:val="ru-RU"/>
        </w:rPr>
        <w:t>иконок</w:t>
      </w:r>
      <w:r>
        <w:rPr>
          <w:rFonts w:hint="default"/>
          <w:spacing w:val="-3"/>
          <w:sz w:val="28"/>
          <w:u w:val="single"/>
          <w:lang w:val="ru-RU"/>
        </w:rPr>
        <w:t xml:space="preserve"> приложения</w:t>
      </w:r>
      <w:r>
        <w:rPr>
          <w:spacing w:val="-4"/>
          <w:sz w:val="28"/>
          <w:u w:val="single"/>
        </w:rPr>
        <w:t xml:space="preserve"> </w:t>
      </w:r>
      <w:r>
        <w:rPr>
          <w:sz w:val="28"/>
          <w:u w:val="single"/>
        </w:rPr>
        <w:t>в</w:t>
      </w:r>
      <w:r>
        <w:rPr>
          <w:spacing w:val="-5"/>
          <w:sz w:val="28"/>
          <w:u w:val="single"/>
        </w:rPr>
        <w:t xml:space="preserve"> </w:t>
      </w:r>
      <w:r>
        <w:rPr>
          <w:sz w:val="28"/>
          <w:u w:val="single"/>
        </w:rPr>
        <w:t>папке</w:t>
      </w:r>
      <w:r>
        <w:rPr>
          <w:spacing w:val="-4"/>
          <w:sz w:val="28"/>
          <w:u w:val="single"/>
        </w:rPr>
        <w:t xml:space="preserve"> </w:t>
      </w:r>
      <w:r>
        <w:rPr>
          <w:rFonts w:hint="default"/>
          <w:spacing w:val="-4"/>
          <w:sz w:val="28"/>
          <w:u w:val="single"/>
          <w:lang w:val="en-US"/>
        </w:rPr>
        <w:t>icon</w:t>
      </w:r>
    </w:p>
    <w:p>
      <w:pPr>
        <w:pStyle w:val="19"/>
        <w:numPr>
          <w:ilvl w:val="0"/>
          <w:numId w:val="1"/>
        </w:numPr>
        <w:tabs>
          <w:tab w:val="left" w:pos="440"/>
        </w:tabs>
        <w:spacing w:before="0" w:after="0" w:line="240" w:lineRule="auto"/>
        <w:ind w:left="240" w:leftChars="0" w:right="137" w:hanging="240" w:firstLineChars="0"/>
        <w:jc w:val="left"/>
        <w:rPr>
          <w:sz w:val="28"/>
        </w:rPr>
      </w:pPr>
      <w:r>
        <w:rPr>
          <w:sz w:val="28"/>
        </w:rPr>
        <w:t>Содержание</w:t>
      </w:r>
      <w:r>
        <w:rPr>
          <w:spacing w:val="-9"/>
          <w:sz w:val="28"/>
        </w:rPr>
        <w:t xml:space="preserve"> </w:t>
      </w:r>
      <w:r>
        <w:rPr>
          <w:sz w:val="28"/>
        </w:rPr>
        <w:t>расч</w:t>
      </w:r>
      <w:r>
        <w:rPr>
          <w:sz w:val="28"/>
          <w:lang w:val="ru-RU"/>
        </w:rPr>
        <w:t>ё</w:t>
      </w:r>
      <w:r>
        <w:rPr>
          <w:sz w:val="28"/>
        </w:rPr>
        <w:t>тно-пояснительной</w:t>
      </w:r>
      <w:r>
        <w:rPr>
          <w:spacing w:val="-11"/>
          <w:sz w:val="28"/>
        </w:rPr>
        <w:t xml:space="preserve"> </w:t>
      </w:r>
      <w:r>
        <w:rPr>
          <w:sz w:val="28"/>
        </w:rPr>
        <w:t>записки</w:t>
      </w:r>
      <w:r>
        <w:rPr>
          <w:spacing w:val="-8"/>
          <w:sz w:val="28"/>
        </w:rPr>
        <w:t xml:space="preserve"> </w:t>
      </w:r>
      <w:r>
        <w:rPr>
          <w:sz w:val="28"/>
        </w:rPr>
        <w:t>(перечень</w:t>
      </w:r>
      <w:r>
        <w:rPr>
          <w:spacing w:val="-10"/>
          <w:sz w:val="28"/>
        </w:rPr>
        <w:t xml:space="preserve"> </w:t>
      </w:r>
      <w:r>
        <w:rPr>
          <w:sz w:val="28"/>
        </w:rPr>
        <w:t>вопросов,</w:t>
      </w:r>
      <w:r>
        <w:rPr>
          <w:spacing w:val="-11"/>
          <w:sz w:val="28"/>
        </w:rPr>
        <w:t xml:space="preserve"> </w:t>
      </w:r>
      <w:r>
        <w:rPr>
          <w:sz w:val="28"/>
        </w:rPr>
        <w:t>которые подлежат разработке)</w:t>
      </w:r>
    </w:p>
    <w:p>
      <w:pPr>
        <w:pStyle w:val="19"/>
        <w:numPr>
          <w:ilvl w:val="0"/>
          <w:numId w:val="2"/>
        </w:numPr>
        <w:tabs>
          <w:tab w:val="left" w:pos="440"/>
        </w:tabs>
        <w:spacing w:before="0" w:after="0" w:line="321" w:lineRule="exact"/>
        <w:ind w:left="457" w:leftChars="0" w:right="0" w:hanging="237" w:firstLineChars="0"/>
        <w:jc w:val="left"/>
        <w:rPr>
          <w:sz w:val="28"/>
        </w:rPr>
      </w:pPr>
      <w:r>
        <w:rPr>
          <w:rFonts w:hint="default"/>
          <w:spacing w:val="-2"/>
          <w:sz w:val="28"/>
          <w:u w:val="single"/>
          <w:lang w:val="ru-RU"/>
        </w:rPr>
        <w:t xml:space="preserve"> </w:t>
      </w:r>
      <w:r>
        <w:rPr>
          <w:spacing w:val="-2"/>
          <w:sz w:val="28"/>
          <w:u w:val="single"/>
        </w:rPr>
        <w:t>Введение.</w:t>
      </w:r>
      <w:r>
        <w:rPr>
          <w:spacing w:val="40"/>
          <w:sz w:val="28"/>
          <w:u w:val="single"/>
        </w:rPr>
        <w:t xml:space="preserve"> </w:t>
      </w:r>
    </w:p>
    <w:p>
      <w:pPr>
        <w:pStyle w:val="19"/>
        <w:numPr>
          <w:ilvl w:val="0"/>
          <w:numId w:val="2"/>
        </w:numPr>
        <w:tabs>
          <w:tab w:val="left" w:pos="440"/>
        </w:tabs>
        <w:spacing w:before="0" w:after="0" w:line="322" w:lineRule="exact"/>
        <w:ind w:left="457" w:leftChars="0" w:right="0" w:hanging="237" w:firstLineChars="0"/>
        <w:jc w:val="left"/>
        <w:rPr>
          <w:sz w:val="28"/>
        </w:rPr>
      </w:pPr>
      <w:r>
        <w:rPr>
          <w:rFonts w:hint="default"/>
          <w:spacing w:val="-2"/>
          <w:sz w:val="28"/>
          <w:u w:val="single"/>
          <w:lang w:val="ru-RU"/>
        </w:rPr>
        <w:t xml:space="preserve"> </w:t>
      </w:r>
      <w:r>
        <w:rPr>
          <w:spacing w:val="-2"/>
          <w:sz w:val="28"/>
          <w:u w:val="single"/>
        </w:rPr>
        <w:t>Задание.</w:t>
      </w:r>
    </w:p>
    <w:p>
      <w:pPr>
        <w:pStyle w:val="19"/>
        <w:numPr>
          <w:ilvl w:val="0"/>
          <w:numId w:val="2"/>
        </w:numPr>
        <w:tabs>
          <w:tab w:val="left" w:pos="440"/>
          <w:tab w:val="left" w:pos="523"/>
        </w:tabs>
        <w:spacing w:before="0" w:after="0" w:line="240" w:lineRule="auto"/>
        <w:ind w:left="460" w:leftChars="0" w:right="0" w:hanging="240" w:firstLineChars="0"/>
        <w:jc w:val="left"/>
        <w:rPr>
          <w:sz w:val="28"/>
        </w:rPr>
      </w:pPr>
      <w:r>
        <w:rPr>
          <w:rFonts w:hint="default"/>
          <w:sz w:val="28"/>
          <w:u w:val="single"/>
          <w:lang w:val="ru-RU"/>
        </w:rPr>
        <w:t xml:space="preserve"> </w:t>
      </w:r>
      <w:r>
        <w:rPr>
          <w:sz w:val="28"/>
          <w:u w:val="single"/>
        </w:rPr>
        <w:t>Обзор</w:t>
      </w:r>
      <w:r>
        <w:rPr>
          <w:spacing w:val="-3"/>
          <w:sz w:val="28"/>
          <w:u w:val="single"/>
        </w:rPr>
        <w:t xml:space="preserve"> </w:t>
      </w:r>
      <w:r>
        <w:rPr>
          <w:spacing w:val="-2"/>
          <w:sz w:val="28"/>
          <w:u w:val="single"/>
        </w:rPr>
        <w:t>литературы.</w:t>
      </w:r>
    </w:p>
    <w:p>
      <w:pPr>
        <w:pStyle w:val="6"/>
        <w:tabs>
          <w:tab w:val="left" w:pos="440"/>
        </w:tabs>
        <w:spacing w:before="2" w:line="322" w:lineRule="exact"/>
        <w:ind w:left="344" w:leftChars="0" w:hanging="344" w:hangingChars="86"/>
      </w:pPr>
      <w:r>
        <w:rPr>
          <w:spacing w:val="60"/>
          <w:u w:val="single"/>
        </w:rPr>
        <w:t xml:space="preserve"> </w:t>
      </w:r>
      <w:r>
        <w:rPr>
          <w:u w:val="single"/>
        </w:rPr>
        <w:t>3.1.</w:t>
      </w:r>
      <w:r>
        <w:rPr>
          <w:spacing w:val="-4"/>
          <w:u w:val="single"/>
        </w:rPr>
        <w:t xml:space="preserve"> </w:t>
      </w:r>
      <w:r>
        <w:rPr>
          <w:u w:val="single"/>
        </w:rPr>
        <w:t>Обзор</w:t>
      </w:r>
      <w:r>
        <w:rPr>
          <w:spacing w:val="-2"/>
          <w:u w:val="single"/>
        </w:rPr>
        <w:t xml:space="preserve"> </w:t>
      </w:r>
      <w:r>
        <w:rPr>
          <w:u w:val="single"/>
        </w:rPr>
        <w:t>методов</w:t>
      </w:r>
      <w:r>
        <w:rPr>
          <w:spacing w:val="-7"/>
          <w:u w:val="single"/>
        </w:rPr>
        <w:t xml:space="preserve"> </w:t>
      </w:r>
      <w:r>
        <w:rPr>
          <w:u w:val="single"/>
        </w:rPr>
        <w:t>и</w:t>
      </w:r>
      <w:r>
        <w:rPr>
          <w:spacing w:val="-3"/>
          <w:u w:val="single"/>
        </w:rPr>
        <w:t xml:space="preserve"> </w:t>
      </w:r>
      <w:r>
        <w:rPr>
          <w:u w:val="single"/>
        </w:rPr>
        <w:t>алгоритмов</w:t>
      </w:r>
      <w:r>
        <w:rPr>
          <w:spacing w:val="-6"/>
          <w:u w:val="single"/>
        </w:rPr>
        <w:t xml:space="preserve"> </w:t>
      </w:r>
      <w:r>
        <w:rPr>
          <w:u w:val="single"/>
        </w:rPr>
        <w:t>решения</w:t>
      </w:r>
      <w:r>
        <w:rPr>
          <w:spacing w:val="-6"/>
          <w:u w:val="single"/>
        </w:rPr>
        <w:t xml:space="preserve"> </w:t>
      </w:r>
      <w:r>
        <w:rPr>
          <w:u w:val="single"/>
        </w:rPr>
        <w:t>поставленной</w:t>
      </w:r>
      <w:r>
        <w:rPr>
          <w:spacing w:val="-3"/>
          <w:u w:val="single"/>
        </w:rPr>
        <w:t xml:space="preserve"> </w:t>
      </w:r>
      <w:r>
        <w:rPr>
          <w:spacing w:val="-2"/>
          <w:u w:val="single"/>
        </w:rPr>
        <w:t>задачи.</w:t>
      </w:r>
    </w:p>
    <w:p>
      <w:pPr>
        <w:pStyle w:val="19"/>
        <w:numPr>
          <w:ilvl w:val="0"/>
          <w:numId w:val="2"/>
        </w:numPr>
        <w:tabs>
          <w:tab w:val="left" w:pos="440"/>
          <w:tab w:val="left" w:pos="593"/>
        </w:tabs>
        <w:spacing w:before="0" w:after="0" w:line="322" w:lineRule="exact"/>
        <w:ind w:left="460" w:leftChars="0" w:right="0" w:hanging="240" w:firstLineChars="0"/>
        <w:jc w:val="left"/>
        <w:rPr>
          <w:sz w:val="28"/>
        </w:rPr>
      </w:pPr>
      <w:r>
        <w:rPr>
          <w:sz w:val="28"/>
          <w:u w:val="single"/>
        </w:rPr>
        <w:t>Функциональное</w:t>
      </w:r>
      <w:r>
        <w:rPr>
          <w:spacing w:val="-13"/>
          <w:sz w:val="28"/>
          <w:u w:val="single"/>
        </w:rPr>
        <w:t xml:space="preserve"> </w:t>
      </w:r>
      <w:r>
        <w:rPr>
          <w:spacing w:val="-2"/>
          <w:sz w:val="28"/>
          <w:u w:val="single"/>
        </w:rPr>
        <w:t>проектирование.</w:t>
      </w:r>
    </w:p>
    <w:p>
      <w:pPr>
        <w:pStyle w:val="6"/>
        <w:tabs>
          <w:tab w:val="left" w:pos="440"/>
        </w:tabs>
        <w:spacing w:line="322" w:lineRule="exact"/>
        <w:ind w:left="345" w:leftChars="0" w:hanging="345" w:hangingChars="86"/>
      </w:pPr>
      <w:r>
        <w:rPr>
          <w:spacing w:val="61"/>
          <w:u w:val="single"/>
        </w:rPr>
        <w:t xml:space="preserve"> </w:t>
      </w:r>
      <w:r>
        <w:rPr>
          <w:u w:val="single"/>
        </w:rPr>
        <w:t>4.1.</w:t>
      </w:r>
      <w:r>
        <w:rPr>
          <w:spacing w:val="-4"/>
          <w:u w:val="single"/>
        </w:rPr>
        <w:t xml:space="preserve"> </w:t>
      </w:r>
      <w:r>
        <w:rPr>
          <w:u w:val="single"/>
        </w:rPr>
        <w:t>Структура</w:t>
      </w:r>
      <w:r>
        <w:rPr>
          <w:spacing w:val="-3"/>
          <w:u w:val="single"/>
        </w:rPr>
        <w:t xml:space="preserve"> </w:t>
      </w:r>
      <w:r>
        <w:rPr>
          <w:u w:val="single"/>
        </w:rPr>
        <w:t>входных</w:t>
      </w:r>
      <w:r>
        <w:rPr>
          <w:spacing w:val="-7"/>
          <w:u w:val="single"/>
        </w:rPr>
        <w:t xml:space="preserve"> </w:t>
      </w:r>
      <w:r>
        <w:rPr>
          <w:u w:val="single"/>
        </w:rPr>
        <w:t>и</w:t>
      </w:r>
      <w:r>
        <w:rPr>
          <w:spacing w:val="-4"/>
          <w:u w:val="single"/>
        </w:rPr>
        <w:t xml:space="preserve"> </w:t>
      </w:r>
      <w:r>
        <w:rPr>
          <w:u w:val="single"/>
        </w:rPr>
        <w:t>выходных</w:t>
      </w:r>
      <w:r>
        <w:rPr>
          <w:spacing w:val="-2"/>
          <w:u w:val="single"/>
        </w:rPr>
        <w:t xml:space="preserve"> данных.</w:t>
      </w:r>
    </w:p>
    <w:p>
      <w:pPr>
        <w:pStyle w:val="6"/>
        <w:tabs>
          <w:tab w:val="left" w:pos="440"/>
        </w:tabs>
        <w:spacing w:line="322" w:lineRule="exact"/>
        <w:ind w:left="347" w:leftChars="0" w:hanging="347" w:hangingChars="86"/>
      </w:pPr>
      <w:r>
        <w:rPr>
          <w:spacing w:val="62"/>
          <w:u w:val="single"/>
        </w:rPr>
        <w:t xml:space="preserve"> </w:t>
      </w:r>
      <w:r>
        <w:rPr>
          <w:u w:val="single"/>
        </w:rPr>
        <w:t>4.2.</w:t>
      </w:r>
      <w:r>
        <w:rPr>
          <w:spacing w:val="-3"/>
          <w:u w:val="single"/>
        </w:rPr>
        <w:t xml:space="preserve"> </w:t>
      </w:r>
      <w:r>
        <w:rPr>
          <w:u w:val="single"/>
        </w:rPr>
        <w:t>Разработка</w:t>
      </w:r>
      <w:r>
        <w:rPr>
          <w:spacing w:val="-6"/>
          <w:u w:val="single"/>
        </w:rPr>
        <w:t xml:space="preserve"> </w:t>
      </w:r>
      <w:r>
        <w:rPr>
          <w:u w:val="single"/>
        </w:rPr>
        <w:t>диаграммы</w:t>
      </w:r>
      <w:r>
        <w:rPr>
          <w:spacing w:val="-3"/>
          <w:u w:val="single"/>
        </w:rPr>
        <w:t xml:space="preserve"> </w:t>
      </w:r>
      <w:r>
        <w:rPr>
          <w:spacing w:val="-2"/>
          <w:u w:val="single"/>
        </w:rPr>
        <w:t>классов.</w:t>
      </w:r>
    </w:p>
    <w:p>
      <w:pPr>
        <w:pStyle w:val="6"/>
        <w:tabs>
          <w:tab w:val="left" w:pos="440"/>
        </w:tabs>
        <w:spacing w:line="322" w:lineRule="exact"/>
        <w:ind w:left="354" w:leftChars="0" w:hanging="354" w:hangingChars="86"/>
      </w:pPr>
      <w:r>
        <w:rPr>
          <w:spacing w:val="66"/>
          <w:u w:val="single"/>
        </w:rPr>
        <w:t xml:space="preserve"> </w:t>
      </w:r>
      <w:r>
        <w:rPr>
          <w:u w:val="single"/>
        </w:rPr>
        <w:t>4.3.</w:t>
      </w:r>
      <w:r>
        <w:rPr>
          <w:spacing w:val="-2"/>
          <w:u w:val="single"/>
        </w:rPr>
        <w:t xml:space="preserve"> </w:t>
      </w:r>
      <w:r>
        <w:rPr>
          <w:u w:val="single"/>
        </w:rPr>
        <w:t>Описание</w:t>
      </w:r>
      <w:r>
        <w:rPr>
          <w:spacing w:val="-1"/>
          <w:u w:val="single"/>
        </w:rPr>
        <w:t xml:space="preserve"> </w:t>
      </w:r>
      <w:r>
        <w:rPr>
          <w:spacing w:val="-2"/>
          <w:u w:val="single"/>
        </w:rPr>
        <w:t>классов.</w:t>
      </w:r>
    </w:p>
    <w:p>
      <w:pPr>
        <w:pStyle w:val="19"/>
        <w:numPr>
          <w:ilvl w:val="0"/>
          <w:numId w:val="2"/>
        </w:numPr>
        <w:tabs>
          <w:tab w:val="left" w:pos="440"/>
          <w:tab w:val="left" w:pos="523"/>
        </w:tabs>
        <w:spacing w:before="0" w:after="0" w:line="322" w:lineRule="exact"/>
        <w:ind w:left="460" w:leftChars="0" w:right="0" w:hanging="240" w:firstLineChars="0"/>
        <w:jc w:val="left"/>
        <w:rPr>
          <w:sz w:val="28"/>
        </w:rPr>
      </w:pPr>
      <w:r>
        <w:rPr>
          <w:sz w:val="28"/>
          <w:u w:val="single"/>
        </w:rPr>
        <w:t>Разработка</w:t>
      </w:r>
      <w:r>
        <w:rPr>
          <w:spacing w:val="-11"/>
          <w:sz w:val="28"/>
          <w:u w:val="single"/>
        </w:rPr>
        <w:t xml:space="preserve"> </w:t>
      </w:r>
      <w:r>
        <w:rPr>
          <w:sz w:val="28"/>
          <w:u w:val="single"/>
        </w:rPr>
        <w:t>программных</w:t>
      </w:r>
      <w:r>
        <w:rPr>
          <w:spacing w:val="-6"/>
          <w:sz w:val="28"/>
          <w:u w:val="single"/>
        </w:rPr>
        <w:t xml:space="preserve"> </w:t>
      </w:r>
      <w:r>
        <w:rPr>
          <w:spacing w:val="-2"/>
          <w:sz w:val="28"/>
          <w:u w:val="single"/>
        </w:rPr>
        <w:t>модулей.</w:t>
      </w:r>
    </w:p>
    <w:p>
      <w:pPr>
        <w:pStyle w:val="6"/>
        <w:tabs>
          <w:tab w:val="left" w:pos="440"/>
        </w:tabs>
        <w:ind w:left="344" w:leftChars="0" w:hanging="344" w:hangingChars="86"/>
      </w:pPr>
      <w:r>
        <w:rPr>
          <w:spacing w:val="60"/>
          <w:u w:val="single"/>
        </w:rPr>
        <w:t xml:space="preserve"> </w:t>
      </w:r>
      <w:r>
        <w:rPr>
          <w:u w:val="single"/>
        </w:rPr>
        <w:t>5.1.</w:t>
      </w:r>
      <w:r>
        <w:rPr>
          <w:spacing w:val="-4"/>
          <w:u w:val="single"/>
        </w:rPr>
        <w:t xml:space="preserve"> </w:t>
      </w:r>
      <w:r>
        <w:rPr>
          <w:u w:val="single"/>
        </w:rPr>
        <w:t>Разработка</w:t>
      </w:r>
      <w:r>
        <w:rPr>
          <w:spacing w:val="-3"/>
          <w:u w:val="single"/>
        </w:rPr>
        <w:t xml:space="preserve"> </w:t>
      </w:r>
      <w:r>
        <w:rPr>
          <w:u w:val="single"/>
        </w:rPr>
        <w:t>схем</w:t>
      </w:r>
      <w:r>
        <w:rPr>
          <w:spacing w:val="-3"/>
          <w:u w:val="single"/>
        </w:rPr>
        <w:t xml:space="preserve"> </w:t>
      </w:r>
      <w:r>
        <w:rPr>
          <w:u w:val="single"/>
        </w:rPr>
        <w:t>алгоритмов</w:t>
      </w:r>
      <w:r>
        <w:rPr>
          <w:spacing w:val="-5"/>
          <w:u w:val="single"/>
        </w:rPr>
        <w:t xml:space="preserve"> </w:t>
      </w:r>
      <w:r>
        <w:rPr>
          <w:u w:val="single"/>
        </w:rPr>
        <w:t>(два</w:t>
      </w:r>
      <w:r>
        <w:rPr>
          <w:spacing w:val="-4"/>
          <w:u w:val="single"/>
        </w:rPr>
        <w:t xml:space="preserve"> </w:t>
      </w:r>
      <w:r>
        <w:rPr>
          <w:u w:val="single"/>
        </w:rPr>
        <w:t>наиболее</w:t>
      </w:r>
      <w:r>
        <w:rPr>
          <w:spacing w:val="-3"/>
          <w:u w:val="single"/>
        </w:rPr>
        <w:t xml:space="preserve"> </w:t>
      </w:r>
      <w:r>
        <w:rPr>
          <w:u w:val="single"/>
        </w:rPr>
        <w:t>важных</w:t>
      </w:r>
      <w:r>
        <w:rPr>
          <w:spacing w:val="-2"/>
          <w:u w:val="single"/>
        </w:rPr>
        <w:t xml:space="preserve"> метода).</w:t>
      </w:r>
    </w:p>
    <w:p>
      <w:pPr>
        <w:pStyle w:val="6"/>
        <w:tabs>
          <w:tab w:val="left" w:pos="440"/>
        </w:tabs>
        <w:spacing w:before="2"/>
        <w:ind w:left="309" w:leftChars="0" w:hanging="309" w:hangingChars="86"/>
      </w:pPr>
      <w:r>
        <w:rPr>
          <w:spacing w:val="40"/>
          <w:u w:val="single"/>
        </w:rPr>
        <w:t xml:space="preserve"> </w:t>
      </w:r>
      <w:r>
        <w:rPr>
          <w:u w:val="single"/>
        </w:rPr>
        <w:t>5.2.</w:t>
      </w:r>
      <w:r>
        <w:rPr>
          <w:spacing w:val="80"/>
          <w:u w:val="single"/>
        </w:rPr>
        <w:t xml:space="preserve"> </w:t>
      </w:r>
      <w:r>
        <w:rPr>
          <w:u w:val="single"/>
        </w:rPr>
        <w:t>Разработка</w:t>
      </w:r>
      <w:r>
        <w:rPr>
          <w:spacing w:val="80"/>
          <w:u w:val="single"/>
        </w:rPr>
        <w:t xml:space="preserve"> </w:t>
      </w:r>
      <w:r>
        <w:rPr>
          <w:u w:val="single"/>
        </w:rPr>
        <w:t>алгоритмов</w:t>
      </w:r>
      <w:r>
        <w:rPr>
          <w:spacing w:val="80"/>
          <w:u w:val="single"/>
        </w:rPr>
        <w:t xml:space="preserve"> </w:t>
      </w:r>
      <w:r>
        <w:rPr>
          <w:u w:val="single"/>
        </w:rPr>
        <w:t>(описание</w:t>
      </w:r>
      <w:r>
        <w:rPr>
          <w:spacing w:val="80"/>
          <w:u w:val="single"/>
        </w:rPr>
        <w:t xml:space="preserve"> </w:t>
      </w:r>
      <w:r>
        <w:rPr>
          <w:u w:val="single"/>
        </w:rPr>
        <w:t>алгоритмов</w:t>
      </w:r>
      <w:r>
        <w:rPr>
          <w:spacing w:val="80"/>
          <w:u w:val="single"/>
        </w:rPr>
        <w:t xml:space="preserve"> </w:t>
      </w:r>
      <w:r>
        <w:rPr>
          <w:u w:val="single"/>
        </w:rPr>
        <w:t>по</w:t>
      </w:r>
      <w:r>
        <w:rPr>
          <w:spacing w:val="80"/>
          <w:u w:val="single"/>
        </w:rPr>
        <w:t xml:space="preserve"> </w:t>
      </w:r>
      <w:r>
        <w:rPr>
          <w:u w:val="single"/>
        </w:rPr>
        <w:t>шагам</w:t>
      </w:r>
      <w:r>
        <w:rPr>
          <w:spacing w:val="80"/>
          <w:u w:val="single"/>
        </w:rPr>
        <w:t xml:space="preserve"> </w:t>
      </w:r>
      <w:r>
        <w:rPr>
          <w:u w:val="single"/>
        </w:rPr>
        <w:t>для</w:t>
      </w:r>
      <w:r>
        <w:rPr>
          <w:spacing w:val="80"/>
          <w:u w:val="single"/>
        </w:rPr>
        <w:t xml:space="preserve"> </w:t>
      </w:r>
      <w:r>
        <w:rPr>
          <w:u w:val="single"/>
        </w:rPr>
        <w:t>двух</w:t>
      </w:r>
      <w:r>
        <w:rPr>
          <w:spacing w:val="40"/>
        </w:rPr>
        <w:t xml:space="preserve"> </w:t>
      </w:r>
      <w:r>
        <w:rPr>
          <w:spacing w:val="-2"/>
          <w:u w:val="single"/>
        </w:rPr>
        <w:t>методов).</w:t>
      </w:r>
    </w:p>
    <w:p>
      <w:pPr>
        <w:pStyle w:val="19"/>
        <w:numPr>
          <w:ilvl w:val="0"/>
          <w:numId w:val="2"/>
        </w:numPr>
        <w:tabs>
          <w:tab w:val="left" w:pos="440"/>
          <w:tab w:val="left" w:pos="523"/>
        </w:tabs>
        <w:spacing w:before="0" w:after="0" w:line="321" w:lineRule="exact"/>
        <w:ind w:left="460" w:leftChars="0" w:right="0" w:hanging="240" w:firstLineChars="0"/>
        <w:jc w:val="left"/>
        <w:rPr>
          <w:sz w:val="28"/>
        </w:rPr>
      </w:pPr>
      <w:r>
        <w:rPr>
          <w:sz w:val="28"/>
          <w:u w:val="single"/>
        </w:rPr>
        <w:t>Результаты</w:t>
      </w:r>
      <w:r>
        <w:rPr>
          <w:spacing w:val="-10"/>
          <w:sz w:val="28"/>
          <w:u w:val="single"/>
        </w:rPr>
        <w:t xml:space="preserve"> </w:t>
      </w:r>
      <w:r>
        <w:rPr>
          <w:spacing w:val="-2"/>
          <w:sz w:val="28"/>
          <w:u w:val="single"/>
        </w:rPr>
        <w:t>работы.</w:t>
      </w:r>
    </w:p>
    <w:p>
      <w:pPr>
        <w:pStyle w:val="19"/>
        <w:numPr>
          <w:ilvl w:val="0"/>
          <w:numId w:val="2"/>
        </w:numPr>
        <w:tabs>
          <w:tab w:val="left" w:pos="440"/>
          <w:tab w:val="left" w:pos="523"/>
        </w:tabs>
        <w:spacing w:before="0" w:after="0" w:line="240" w:lineRule="auto"/>
        <w:ind w:left="457" w:leftChars="0" w:right="0" w:hanging="237" w:firstLineChars="0"/>
        <w:jc w:val="left"/>
        <w:rPr>
          <w:sz w:val="28"/>
        </w:rPr>
      </w:pPr>
      <w:r>
        <w:rPr>
          <w:spacing w:val="-2"/>
          <w:sz w:val="28"/>
          <w:u w:val="single"/>
        </w:rPr>
        <w:t>Заключение</w:t>
      </w:r>
    </w:p>
    <w:p>
      <w:pPr>
        <w:pStyle w:val="19"/>
        <w:numPr>
          <w:ilvl w:val="0"/>
          <w:numId w:val="2"/>
        </w:numPr>
        <w:tabs>
          <w:tab w:val="left" w:pos="440"/>
          <w:tab w:val="left" w:pos="523"/>
        </w:tabs>
        <w:spacing w:before="0" w:after="0" w:line="322" w:lineRule="exact"/>
        <w:ind w:left="457" w:leftChars="0" w:right="0" w:hanging="237" w:firstLineChars="0"/>
        <w:jc w:val="left"/>
        <w:rPr>
          <w:sz w:val="28"/>
        </w:rPr>
      </w:pPr>
      <w:r>
        <w:rPr>
          <w:spacing w:val="-2"/>
          <w:sz w:val="28"/>
          <w:u w:val="single"/>
        </w:rPr>
        <w:t>Литература</w:t>
      </w:r>
    </w:p>
    <w:p>
      <w:pPr>
        <w:pStyle w:val="19"/>
        <w:numPr>
          <w:ilvl w:val="0"/>
          <w:numId w:val="2"/>
        </w:numPr>
        <w:tabs>
          <w:tab w:val="left" w:pos="440"/>
          <w:tab w:val="left" w:pos="523"/>
        </w:tabs>
        <w:spacing w:before="0" w:after="0" w:line="240" w:lineRule="auto"/>
        <w:ind w:left="457" w:leftChars="0" w:right="0" w:hanging="237" w:firstLineChars="0"/>
        <w:jc w:val="left"/>
        <w:rPr>
          <w:sz w:val="28"/>
        </w:rPr>
      </w:pPr>
      <w:r>
        <w:rPr>
          <w:spacing w:val="-2"/>
          <w:sz w:val="28"/>
          <w:u w:val="single"/>
        </w:rPr>
        <w:t>Приложения</w:t>
      </w:r>
    </w:p>
    <w:p>
      <w:pPr>
        <w:pStyle w:val="19"/>
        <w:numPr>
          <w:ilvl w:val="0"/>
          <w:numId w:val="1"/>
        </w:numPr>
        <w:tabs>
          <w:tab w:val="left" w:pos="440"/>
          <w:tab w:val="left" w:pos="554"/>
        </w:tabs>
        <w:spacing w:before="2" w:after="0" w:line="240" w:lineRule="auto"/>
        <w:ind w:left="240" w:leftChars="0" w:right="104" w:hanging="240" w:firstLineChars="0"/>
        <w:jc w:val="left"/>
        <w:rPr>
          <w:sz w:val="28"/>
        </w:rPr>
      </w:pPr>
      <w:r>
        <w:rPr>
          <w:sz w:val="28"/>
        </w:rPr>
        <w:t>Перечень графического материала (с точным обозначением обязательных чертежей и графиков)</w:t>
      </w:r>
    </w:p>
    <w:p>
      <w:pPr>
        <w:pStyle w:val="19"/>
        <w:numPr>
          <w:ilvl w:val="0"/>
          <w:numId w:val="3"/>
        </w:numPr>
        <w:tabs>
          <w:tab w:val="left" w:pos="440"/>
          <w:tab w:val="left" w:pos="523"/>
        </w:tabs>
        <w:spacing w:before="0" w:after="0" w:line="321" w:lineRule="exact"/>
        <w:ind w:left="240" w:leftChars="0" w:right="0" w:hanging="240" w:hangingChars="86"/>
        <w:jc w:val="left"/>
        <w:rPr>
          <w:i/>
          <w:sz w:val="28"/>
          <w:highlight w:val="none"/>
        </w:rPr>
      </w:pPr>
      <w:r>
        <w:rPr>
          <w:i/>
          <w:sz w:val="28"/>
          <w:u w:val="single"/>
        </w:rPr>
        <w:t>Диаграмма</w:t>
      </w:r>
      <w:r>
        <w:rPr>
          <w:i/>
          <w:spacing w:val="-9"/>
          <w:sz w:val="28"/>
          <w:u w:val="single"/>
        </w:rPr>
        <w:t xml:space="preserve"> </w:t>
      </w:r>
      <w:r>
        <w:rPr>
          <w:i/>
          <w:spacing w:val="-2"/>
          <w:sz w:val="28"/>
          <w:u w:val="single"/>
        </w:rPr>
        <w:t>классов.</w:t>
      </w:r>
      <w:r>
        <w:rPr>
          <w:i/>
          <w:spacing w:val="40"/>
          <w:sz w:val="28"/>
          <w:u w:val="single"/>
        </w:rPr>
        <w:t xml:space="preserve"> </w:t>
      </w:r>
    </w:p>
    <w:p>
      <w:pPr>
        <w:pStyle w:val="19"/>
        <w:numPr>
          <w:ilvl w:val="0"/>
          <w:numId w:val="3"/>
        </w:numPr>
        <w:tabs>
          <w:tab w:val="left" w:pos="440"/>
          <w:tab w:val="left" w:pos="523"/>
        </w:tabs>
        <w:spacing w:before="0" w:after="0" w:line="327" w:lineRule="exact"/>
        <w:ind w:left="240" w:leftChars="0" w:right="0" w:hanging="240" w:hangingChars="86"/>
        <w:jc w:val="left"/>
        <w:rPr>
          <w:rFonts w:ascii="Courier New" w:hAnsi="Courier New"/>
          <w:i/>
          <w:sz w:val="28"/>
          <w:szCs w:val="28"/>
        </w:rPr>
      </w:pPr>
      <w:r>
        <w:rPr>
          <w:i/>
          <w:sz w:val="28"/>
          <w:highlight w:val="none"/>
          <w:u w:val="single"/>
        </w:rPr>
        <w:t>Сх</w:t>
      </w:r>
      <w:r>
        <w:rPr>
          <w:i/>
          <w:sz w:val="28"/>
          <w:szCs w:val="28"/>
          <w:highlight w:val="none"/>
          <w:u w:val="single"/>
        </w:rPr>
        <w:t>ема</w:t>
      </w:r>
      <w:r>
        <w:rPr>
          <w:i/>
          <w:spacing w:val="-7"/>
          <w:sz w:val="28"/>
          <w:szCs w:val="28"/>
          <w:highlight w:val="none"/>
          <w:u w:val="single"/>
        </w:rPr>
        <w:t xml:space="preserve"> </w:t>
      </w:r>
      <w:r>
        <w:rPr>
          <w:i/>
          <w:sz w:val="28"/>
          <w:szCs w:val="28"/>
          <w:highlight w:val="none"/>
          <w:u w:val="single"/>
        </w:rPr>
        <w:t>алгоритма</w:t>
      </w:r>
      <w:r>
        <w:rPr>
          <w:i/>
          <w:spacing w:val="-6"/>
          <w:sz w:val="28"/>
          <w:szCs w:val="28"/>
          <w:highlight w:val="none"/>
          <w:u w:val="single"/>
        </w:rPr>
        <w:t xml:space="preserve"> </w:t>
      </w:r>
      <w:r>
        <w:rPr>
          <w:rFonts w:hint="default"/>
          <w:i/>
          <w:spacing w:val="-6"/>
          <w:sz w:val="28"/>
          <w:szCs w:val="28"/>
          <w:highlight w:val="none"/>
          <w:u w:val="single"/>
          <w:lang w:val="en-US"/>
        </w:rPr>
        <w:t>loadLastVideoPosition</w:t>
      </w:r>
      <w:r>
        <w:rPr>
          <w:rFonts w:ascii="Courier New" w:hAnsi="Courier New"/>
          <w:i/>
          <w:spacing w:val="-2"/>
          <w:sz w:val="28"/>
          <w:szCs w:val="28"/>
          <w:highlight w:val="none"/>
          <w:u w:val="single"/>
        </w:rPr>
        <w:t>().</w:t>
      </w:r>
    </w:p>
    <w:p>
      <w:pPr>
        <w:pStyle w:val="19"/>
        <w:numPr>
          <w:ilvl w:val="0"/>
          <w:numId w:val="3"/>
        </w:numPr>
        <w:tabs>
          <w:tab w:val="left" w:pos="440"/>
          <w:tab w:val="left" w:pos="523"/>
        </w:tabs>
        <w:spacing w:before="0" w:after="0" w:line="333" w:lineRule="exact"/>
        <w:ind w:left="240" w:leftChars="0" w:right="0" w:hanging="240" w:hangingChars="86"/>
        <w:jc w:val="left"/>
        <w:rPr>
          <w:rFonts w:hint="default" w:ascii="Times New Roman" w:hAnsi="Times New Roman" w:cs="Times New Roman"/>
          <w:i/>
          <w:sz w:val="28"/>
          <w:szCs w:val="28"/>
        </w:rPr>
      </w:pPr>
      <w:r>
        <w:rPr>
          <w:i/>
          <w:sz w:val="28"/>
          <w:szCs w:val="28"/>
          <w:u w:val="single"/>
        </w:rPr>
        <w:t>Схема</w:t>
      </w:r>
      <w:r>
        <w:rPr>
          <w:i/>
          <w:spacing w:val="-8"/>
          <w:sz w:val="28"/>
          <w:szCs w:val="28"/>
          <w:u w:val="single"/>
        </w:rPr>
        <w:t xml:space="preserve"> </w:t>
      </w:r>
      <w:r>
        <w:rPr>
          <w:i/>
          <w:sz w:val="28"/>
          <w:szCs w:val="28"/>
          <w:u w:val="single"/>
        </w:rPr>
        <w:t>алгоритм</w:t>
      </w:r>
      <w:r>
        <w:rPr>
          <w:rFonts w:hint="default" w:ascii="Times New Roman" w:hAnsi="Times New Roman" w:cs="Times New Roman"/>
          <w:i/>
          <w:sz w:val="28"/>
          <w:szCs w:val="28"/>
          <w:highlight w:val="none"/>
          <w:u w:val="single"/>
        </w:rPr>
        <w:t>а</w:t>
      </w:r>
      <w:r>
        <w:rPr>
          <w:rFonts w:hint="default" w:ascii="Times New Roman" w:hAnsi="Times New Roman" w:cs="Times New Roman"/>
          <w:i/>
          <w:spacing w:val="-5"/>
          <w:sz w:val="28"/>
          <w:szCs w:val="28"/>
          <w:highlight w:val="none"/>
          <w:u w:val="single"/>
        </w:rPr>
        <w:t xml:space="preserve"> </w:t>
      </w:r>
      <w:r>
        <w:rPr>
          <w:rFonts w:hint="default" w:ascii="Times New Roman" w:hAnsi="Times New Roman" w:cs="Times New Roman"/>
          <w:i/>
          <w:spacing w:val="-2"/>
          <w:sz w:val="28"/>
          <w:szCs w:val="28"/>
          <w:highlight w:val="none"/>
          <w:u w:val="single"/>
          <w:lang w:val="en-US"/>
        </w:rPr>
        <w:t>SaveCurrentPlaylist</w:t>
      </w:r>
      <w:r>
        <w:rPr>
          <w:rFonts w:hint="default" w:ascii="Times New Roman" w:hAnsi="Times New Roman" w:cs="Times New Roman"/>
          <w:i/>
          <w:spacing w:val="-2"/>
          <w:sz w:val="28"/>
          <w:szCs w:val="28"/>
          <w:highlight w:val="none"/>
          <w:u w:val="single"/>
        </w:rPr>
        <w:t>()</w:t>
      </w:r>
      <w:r>
        <w:rPr>
          <w:rFonts w:hint="default" w:ascii="Times New Roman" w:hAnsi="Times New Roman" w:cs="Times New Roman"/>
          <w:i/>
          <w:spacing w:val="-2"/>
          <w:sz w:val="28"/>
          <w:szCs w:val="28"/>
          <w:u w:val="single"/>
        </w:rPr>
        <w:t>.</w:t>
      </w:r>
    </w:p>
    <w:p>
      <w:pPr>
        <w:pStyle w:val="19"/>
        <w:numPr>
          <w:ilvl w:val="0"/>
          <w:numId w:val="1"/>
        </w:numPr>
        <w:tabs>
          <w:tab w:val="left" w:pos="440"/>
          <w:tab w:val="left" w:pos="523"/>
        </w:tabs>
        <w:spacing w:before="0" w:after="0" w:line="240" w:lineRule="auto"/>
        <w:ind w:left="240" w:leftChars="0" w:right="0" w:hanging="240" w:firstLineChars="0"/>
        <w:jc w:val="left"/>
        <w:rPr>
          <w:sz w:val="28"/>
        </w:rPr>
      </w:pPr>
      <w:r>
        <w:rPr>
          <w:sz w:val="28"/>
        </w:rPr>
        <w:t>Консультант</w:t>
      </w:r>
      <w:r>
        <w:rPr>
          <w:spacing w:val="-7"/>
          <w:sz w:val="28"/>
        </w:rPr>
        <w:t xml:space="preserve"> </w:t>
      </w:r>
      <w:r>
        <w:rPr>
          <w:sz w:val="28"/>
        </w:rPr>
        <w:t>по</w:t>
      </w:r>
      <w:r>
        <w:rPr>
          <w:spacing w:val="-3"/>
          <w:sz w:val="28"/>
        </w:rPr>
        <w:t xml:space="preserve"> </w:t>
      </w:r>
      <w:r>
        <w:rPr>
          <w:sz w:val="28"/>
        </w:rPr>
        <w:t>проекту</w:t>
      </w:r>
      <w:r>
        <w:rPr>
          <w:spacing w:val="-7"/>
          <w:sz w:val="28"/>
        </w:rPr>
        <w:t xml:space="preserve"> </w:t>
      </w:r>
      <w:r>
        <w:rPr>
          <w:sz w:val="28"/>
        </w:rPr>
        <w:t>(с</w:t>
      </w:r>
      <w:r>
        <w:rPr>
          <w:spacing w:val="-3"/>
          <w:sz w:val="28"/>
        </w:rPr>
        <w:t xml:space="preserve"> </w:t>
      </w:r>
      <w:r>
        <w:rPr>
          <w:sz w:val="28"/>
        </w:rPr>
        <w:t>обозначением</w:t>
      </w:r>
      <w:r>
        <w:rPr>
          <w:spacing w:val="-4"/>
          <w:sz w:val="28"/>
        </w:rPr>
        <w:t xml:space="preserve"> </w:t>
      </w:r>
      <w:r>
        <w:rPr>
          <w:sz w:val="28"/>
        </w:rPr>
        <w:t>разделов</w:t>
      </w:r>
      <w:r>
        <w:rPr>
          <w:spacing w:val="-5"/>
          <w:sz w:val="28"/>
        </w:rPr>
        <w:t xml:space="preserve"> </w:t>
      </w:r>
      <w:r>
        <w:rPr>
          <w:sz w:val="28"/>
        </w:rPr>
        <w:t>проекта)</w:t>
      </w:r>
      <w:r>
        <w:rPr>
          <w:spacing w:val="-4"/>
          <w:sz w:val="28"/>
        </w:rPr>
        <w:t xml:space="preserve"> </w:t>
      </w:r>
      <w:r>
        <w:rPr>
          <w:spacing w:val="-2"/>
          <w:sz w:val="28"/>
          <w:u w:val="single"/>
        </w:rPr>
        <w:t>Е.В.Богдан</w:t>
      </w:r>
    </w:p>
    <w:p>
      <w:pPr>
        <w:pStyle w:val="19"/>
        <w:numPr>
          <w:ilvl w:val="0"/>
          <w:numId w:val="1"/>
        </w:numPr>
        <w:tabs>
          <w:tab w:val="left" w:pos="440"/>
        </w:tabs>
        <w:spacing w:before="2" w:after="0" w:line="240" w:lineRule="auto"/>
        <w:ind w:left="439" w:leftChars="0" w:right="0" w:hanging="439" w:firstLineChars="0"/>
        <w:jc w:val="left"/>
        <w:rPr>
          <w:i/>
          <w:sz w:val="28"/>
        </w:rPr>
      </w:pPr>
      <w:r>
        <w:rPr>
          <w:rFonts w:hint="default"/>
          <w:sz w:val="28"/>
          <w:lang w:val="ru-RU"/>
        </w:rPr>
        <w:t xml:space="preserve"> </w:t>
      </w:r>
      <w:r>
        <w:rPr>
          <w:sz w:val="28"/>
        </w:rPr>
        <w:t>Дата</w:t>
      </w:r>
      <w:r>
        <w:rPr>
          <w:spacing w:val="-4"/>
          <w:sz w:val="28"/>
        </w:rPr>
        <w:t xml:space="preserve"> </w:t>
      </w:r>
      <w:r>
        <w:rPr>
          <w:sz w:val="28"/>
        </w:rPr>
        <w:t>выдачи</w:t>
      </w:r>
      <w:r>
        <w:rPr>
          <w:spacing w:val="-2"/>
          <w:sz w:val="28"/>
        </w:rPr>
        <w:t xml:space="preserve"> </w:t>
      </w:r>
      <w:r>
        <w:rPr>
          <w:sz w:val="28"/>
        </w:rPr>
        <w:t>задания</w:t>
      </w:r>
      <w:r>
        <w:rPr>
          <w:spacing w:val="-4"/>
          <w:sz w:val="28"/>
        </w:rPr>
        <w:t xml:space="preserve"> </w:t>
      </w:r>
      <w:r>
        <w:rPr>
          <w:sz w:val="28"/>
        </w:rPr>
        <w:t>15</w:t>
      </w:r>
      <w:r>
        <w:rPr>
          <w:spacing w:val="-4"/>
          <w:sz w:val="28"/>
          <w:u w:val="single"/>
        </w:rPr>
        <w:t xml:space="preserve"> </w:t>
      </w:r>
      <w:r>
        <w:rPr>
          <w:i/>
          <w:sz w:val="28"/>
          <w:u w:val="single"/>
        </w:rPr>
        <w:t>сентября</w:t>
      </w:r>
      <w:r>
        <w:rPr>
          <w:i/>
          <w:spacing w:val="-7"/>
          <w:sz w:val="28"/>
          <w:u w:val="single"/>
        </w:rPr>
        <w:t xml:space="preserve"> </w:t>
      </w:r>
      <w:r>
        <w:rPr>
          <w:i/>
          <w:sz w:val="28"/>
          <w:u w:val="single"/>
        </w:rPr>
        <w:t>2023</w:t>
      </w:r>
      <w:r>
        <w:rPr>
          <w:i/>
          <w:spacing w:val="-5"/>
          <w:sz w:val="28"/>
          <w:u w:val="single"/>
        </w:rPr>
        <w:t xml:space="preserve"> г.</w:t>
      </w:r>
    </w:p>
    <w:p>
      <w:pPr>
        <w:pStyle w:val="19"/>
        <w:numPr>
          <w:ilvl w:val="0"/>
          <w:numId w:val="1"/>
        </w:numPr>
        <w:tabs>
          <w:tab w:val="left" w:pos="440"/>
        </w:tabs>
        <w:spacing w:before="78" w:after="0" w:line="240" w:lineRule="auto"/>
        <w:ind w:left="220" w:leftChars="0" w:right="-321" w:rightChars="0" w:hanging="215" w:firstLineChars="0"/>
        <w:jc w:val="left"/>
        <w:rPr>
          <w:sz w:val="28"/>
        </w:rPr>
      </w:pPr>
      <w:r>
        <w:rPr>
          <w:rFonts w:hint="default"/>
          <w:sz w:val="28"/>
          <w:lang w:val="ru-RU"/>
        </w:rPr>
        <w:t xml:space="preserve"> </w:t>
      </w:r>
      <w:r>
        <w:rPr>
          <w:sz w:val="28"/>
        </w:rPr>
        <w:t>Календарный график работы над проектом</w:t>
      </w:r>
      <w:r>
        <w:rPr>
          <w:spacing w:val="-1"/>
          <w:sz w:val="28"/>
        </w:rPr>
        <w:t xml:space="preserve"> </w:t>
      </w:r>
      <w:r>
        <w:rPr>
          <w:sz w:val="28"/>
        </w:rPr>
        <w:t>на весь</w:t>
      </w:r>
      <w:r>
        <w:rPr>
          <w:spacing w:val="-2"/>
          <w:sz w:val="28"/>
        </w:rPr>
        <w:t xml:space="preserve"> </w:t>
      </w:r>
      <w:r>
        <w:rPr>
          <w:sz w:val="28"/>
        </w:rPr>
        <w:t xml:space="preserve">период проектирования (с обозначением сроков выполнения и </w:t>
      </w:r>
      <w:r>
        <w:rPr>
          <w:sz w:val="28"/>
          <w:lang w:val="ru-RU"/>
        </w:rPr>
        <w:t>трудоёмкости</w:t>
      </w:r>
      <w:r>
        <w:rPr>
          <w:sz w:val="28"/>
        </w:rPr>
        <w:t xml:space="preserve"> отдельных этапов):</w:t>
      </w:r>
    </w:p>
    <w:p>
      <w:pPr>
        <w:pStyle w:val="19"/>
        <w:numPr>
          <w:ilvl w:val="0"/>
          <w:numId w:val="0"/>
        </w:numPr>
        <w:tabs>
          <w:tab w:val="left" w:pos="511"/>
          <w:tab w:val="left" w:pos="9680"/>
        </w:tabs>
        <w:spacing w:before="0" w:after="0" w:line="240" w:lineRule="auto"/>
        <w:ind w:right="-101" w:rightChars="0"/>
        <w:jc w:val="left"/>
        <w:rPr>
          <w:i/>
          <w:sz w:val="28"/>
        </w:rPr>
      </w:pPr>
      <w:r>
        <w:rPr>
          <w:rFonts w:hint="default"/>
          <w:i/>
          <w:sz w:val="28"/>
          <w:u w:val="single"/>
          <w:lang w:val="ru-RU"/>
        </w:rPr>
        <w:t xml:space="preserve">1. </w:t>
      </w:r>
      <w:r>
        <w:rPr>
          <w:i/>
          <w:sz w:val="28"/>
          <w:u w:val="single"/>
        </w:rPr>
        <w:t>Выбор</w:t>
      </w:r>
      <w:r>
        <w:rPr>
          <w:i/>
          <w:spacing w:val="-18"/>
          <w:sz w:val="28"/>
          <w:u w:val="single"/>
        </w:rPr>
        <w:t xml:space="preserve"> </w:t>
      </w:r>
      <w:r>
        <w:rPr>
          <w:i/>
          <w:sz w:val="28"/>
          <w:u w:val="single"/>
        </w:rPr>
        <w:t>задания.</w:t>
      </w:r>
      <w:r>
        <w:rPr>
          <w:i/>
          <w:spacing w:val="40"/>
          <w:sz w:val="28"/>
          <w:u w:val="single"/>
        </w:rPr>
        <w:t xml:space="preserve"> </w:t>
      </w:r>
      <w:r>
        <w:rPr>
          <w:i/>
          <w:sz w:val="28"/>
          <w:u w:val="single"/>
        </w:rPr>
        <w:t>Разработка</w:t>
      </w:r>
      <w:r>
        <w:rPr>
          <w:i/>
          <w:spacing w:val="-16"/>
          <w:sz w:val="28"/>
          <w:u w:val="single"/>
        </w:rPr>
        <w:t xml:space="preserve"> </w:t>
      </w:r>
      <w:r>
        <w:rPr>
          <w:i/>
          <w:sz w:val="28"/>
          <w:u w:val="single"/>
        </w:rPr>
        <w:t>содержания</w:t>
      </w:r>
      <w:r>
        <w:rPr>
          <w:i/>
          <w:spacing w:val="-18"/>
          <w:sz w:val="28"/>
          <w:u w:val="single"/>
        </w:rPr>
        <w:t xml:space="preserve"> </w:t>
      </w:r>
      <w:r>
        <w:rPr>
          <w:i/>
          <w:sz w:val="28"/>
          <w:u w:val="single"/>
        </w:rPr>
        <w:t>пояснительной</w:t>
      </w:r>
      <w:r>
        <w:rPr>
          <w:i/>
          <w:spacing w:val="-17"/>
          <w:sz w:val="28"/>
          <w:u w:val="single"/>
        </w:rPr>
        <w:t xml:space="preserve"> </w:t>
      </w:r>
      <w:r>
        <w:rPr>
          <w:i/>
          <w:sz w:val="28"/>
          <w:u w:val="single"/>
        </w:rPr>
        <w:t>записки.</w:t>
      </w:r>
      <w:r>
        <w:rPr>
          <w:rFonts w:hint="default"/>
          <w:i/>
          <w:sz w:val="28"/>
          <w:u w:val="single"/>
          <w:lang w:val="ru-RU"/>
        </w:rPr>
        <w:t xml:space="preserve"> </w:t>
      </w:r>
      <w:r>
        <w:rPr>
          <w:i/>
          <w:sz w:val="28"/>
          <w:u w:val="single"/>
        </w:rPr>
        <w:t>Перечень</w:t>
      </w:r>
      <w:r>
        <w:rPr>
          <w:i/>
          <w:sz w:val="28"/>
        </w:rPr>
        <w:t xml:space="preserve"> </w:t>
      </w:r>
      <w:r>
        <w:rPr>
          <w:i/>
          <w:sz w:val="28"/>
          <w:u w:val="single"/>
        </w:rPr>
        <w:t>графического материала – 15 %;</w:t>
      </w:r>
    </w:p>
    <w:p>
      <w:pPr>
        <w:spacing w:before="0" w:line="321" w:lineRule="exact"/>
        <w:ind w:left="240" w:leftChars="0" w:right="0" w:hanging="240" w:hangingChars="86"/>
        <w:jc w:val="left"/>
        <w:rPr>
          <w:i/>
          <w:sz w:val="28"/>
        </w:rPr>
      </w:pPr>
      <w:r>
        <w:rPr>
          <w:i/>
          <w:sz w:val="28"/>
          <w:u w:val="single"/>
        </w:rPr>
        <w:t>разделы</w:t>
      </w:r>
      <w:r>
        <w:rPr>
          <w:i/>
          <w:spacing w:val="-7"/>
          <w:sz w:val="28"/>
          <w:u w:val="single"/>
        </w:rPr>
        <w:t xml:space="preserve"> </w:t>
      </w:r>
      <w:r>
        <w:rPr>
          <w:i/>
          <w:sz w:val="28"/>
          <w:u w:val="single"/>
        </w:rPr>
        <w:t>2,</w:t>
      </w:r>
      <w:r>
        <w:rPr>
          <w:i/>
          <w:spacing w:val="-7"/>
          <w:sz w:val="28"/>
          <w:u w:val="single"/>
        </w:rPr>
        <w:t xml:space="preserve"> </w:t>
      </w:r>
      <w:r>
        <w:rPr>
          <w:i/>
          <w:sz w:val="28"/>
          <w:u w:val="single"/>
        </w:rPr>
        <w:t>3</w:t>
      </w:r>
      <w:r>
        <w:rPr>
          <w:i/>
          <w:spacing w:val="-7"/>
          <w:sz w:val="28"/>
          <w:u w:val="single"/>
        </w:rPr>
        <w:t xml:space="preserve"> </w:t>
      </w:r>
      <w:r>
        <w:rPr>
          <w:i/>
          <w:sz w:val="28"/>
          <w:u w:val="single"/>
        </w:rPr>
        <w:t>–</w:t>
      </w:r>
      <w:r>
        <w:rPr>
          <w:i/>
          <w:spacing w:val="-1"/>
          <w:sz w:val="28"/>
          <w:u w:val="single"/>
        </w:rPr>
        <w:t xml:space="preserve"> </w:t>
      </w:r>
      <w:r>
        <w:rPr>
          <w:i/>
          <w:sz w:val="28"/>
          <w:u w:val="single"/>
        </w:rPr>
        <w:t xml:space="preserve">10 </w:t>
      </w:r>
      <w:r>
        <w:rPr>
          <w:i/>
          <w:spacing w:val="-5"/>
          <w:sz w:val="28"/>
          <w:u w:val="single"/>
        </w:rPr>
        <w:t>%;</w:t>
      </w:r>
    </w:p>
    <w:p>
      <w:pPr>
        <w:tabs>
          <w:tab w:val="left" w:pos="1830"/>
        </w:tabs>
        <w:spacing w:before="0"/>
        <w:ind w:left="240" w:leftChars="0" w:right="0" w:hanging="240" w:hangingChars="86"/>
        <w:jc w:val="left"/>
        <w:rPr>
          <w:i/>
          <w:sz w:val="28"/>
        </w:rPr>
      </w:pPr>
      <w:r>
        <w:rPr>
          <w:i/>
          <w:sz w:val="28"/>
          <w:u w:val="single"/>
        </w:rPr>
        <w:t>разделы</w:t>
      </w:r>
      <w:r>
        <w:rPr>
          <w:i/>
          <w:spacing w:val="-5"/>
          <w:sz w:val="28"/>
          <w:u w:val="single"/>
        </w:rPr>
        <w:t xml:space="preserve"> </w:t>
      </w:r>
      <w:r>
        <w:rPr>
          <w:i/>
          <w:sz w:val="28"/>
          <w:u w:val="single"/>
        </w:rPr>
        <w:t xml:space="preserve">4 </w:t>
      </w:r>
      <w:r>
        <w:rPr>
          <w:i/>
          <w:spacing w:val="-10"/>
          <w:sz w:val="28"/>
          <w:u w:val="single"/>
        </w:rPr>
        <w:t>к</w:t>
      </w:r>
      <w:r>
        <w:rPr>
          <w:rFonts w:hint="default"/>
          <w:i/>
          <w:sz w:val="28"/>
          <w:u w:val="single"/>
          <w:lang w:val="ru-RU"/>
        </w:rPr>
        <w:t xml:space="preserve"> </w:t>
      </w:r>
      <w:r>
        <w:rPr>
          <w:i/>
          <w:sz w:val="28"/>
          <w:u w:val="single"/>
        </w:rPr>
        <w:t>–</w:t>
      </w:r>
      <w:r>
        <w:rPr>
          <w:rFonts w:hint="default"/>
          <w:i/>
          <w:sz w:val="28"/>
          <w:u w:val="single"/>
          <w:lang w:val="ru-RU"/>
        </w:rPr>
        <w:t xml:space="preserve"> </w:t>
      </w:r>
      <w:r>
        <w:rPr>
          <w:i/>
          <w:sz w:val="28"/>
          <w:u w:val="single"/>
        </w:rPr>
        <w:t xml:space="preserve">20 </w:t>
      </w:r>
      <w:r>
        <w:rPr>
          <w:i/>
          <w:spacing w:val="-5"/>
          <w:sz w:val="28"/>
          <w:u w:val="single"/>
        </w:rPr>
        <w:t>%;</w:t>
      </w:r>
    </w:p>
    <w:p>
      <w:pPr>
        <w:spacing w:before="2" w:line="322" w:lineRule="exact"/>
        <w:ind w:left="240" w:leftChars="0" w:right="0" w:hanging="240" w:hangingChars="86"/>
        <w:jc w:val="left"/>
        <w:rPr>
          <w:i/>
          <w:sz w:val="28"/>
        </w:rPr>
      </w:pPr>
      <w:r>
        <w:rPr>
          <w:i/>
          <w:sz w:val="28"/>
          <w:u w:val="single"/>
        </w:rPr>
        <w:t>разделы</w:t>
      </w:r>
      <w:r>
        <w:rPr>
          <w:i/>
          <w:spacing w:val="-5"/>
          <w:sz w:val="28"/>
          <w:u w:val="single"/>
        </w:rPr>
        <w:t xml:space="preserve"> </w:t>
      </w:r>
      <w:r>
        <w:rPr>
          <w:i/>
          <w:sz w:val="28"/>
          <w:u w:val="single"/>
        </w:rPr>
        <w:t>5</w:t>
      </w:r>
      <w:r>
        <w:rPr>
          <w:i/>
          <w:spacing w:val="1"/>
          <w:sz w:val="28"/>
          <w:u w:val="single"/>
        </w:rPr>
        <w:t xml:space="preserve"> </w:t>
      </w:r>
      <w:r>
        <w:rPr>
          <w:i/>
          <w:sz w:val="28"/>
          <w:u w:val="single"/>
        </w:rPr>
        <w:t>к –</w:t>
      </w:r>
      <w:r>
        <w:rPr>
          <w:i/>
          <w:spacing w:val="-2"/>
          <w:sz w:val="28"/>
          <w:u w:val="single"/>
        </w:rPr>
        <w:t xml:space="preserve"> </w:t>
      </w:r>
      <w:r>
        <w:rPr>
          <w:i/>
          <w:sz w:val="28"/>
          <w:u w:val="single"/>
        </w:rPr>
        <w:t xml:space="preserve">35 </w:t>
      </w:r>
      <w:r>
        <w:rPr>
          <w:i/>
          <w:spacing w:val="-5"/>
          <w:sz w:val="28"/>
          <w:u w:val="single"/>
        </w:rPr>
        <w:t>%;</w:t>
      </w:r>
    </w:p>
    <w:p>
      <w:pPr>
        <w:tabs>
          <w:tab w:val="left" w:pos="1439"/>
          <w:tab w:val="left" w:pos="1859"/>
        </w:tabs>
        <w:spacing w:before="0"/>
        <w:ind w:left="0" w:leftChars="0" w:right="7097" w:firstLine="0" w:firstLineChars="0"/>
        <w:jc w:val="left"/>
        <w:rPr>
          <w:i/>
          <w:sz w:val="28"/>
        </w:rPr>
      </w:pPr>
      <w:r>
        <w:rPr>
          <w:i/>
          <w:sz w:val="28"/>
          <w:u w:val="single"/>
        </w:rPr>
        <w:t>раздел 6,7,8</w:t>
      </w:r>
      <w:r>
        <w:rPr>
          <w:i/>
          <w:sz w:val="28"/>
          <w:u w:val="single"/>
        </w:rPr>
        <w:tab/>
      </w:r>
      <w:r>
        <w:rPr>
          <w:i/>
          <w:sz w:val="28"/>
          <w:u w:val="single"/>
        </w:rPr>
        <w:t>–</w:t>
      </w:r>
      <w:r>
        <w:rPr>
          <w:i/>
          <w:spacing w:val="-17"/>
          <w:sz w:val="28"/>
          <w:u w:val="single"/>
        </w:rPr>
        <w:t xml:space="preserve"> </w:t>
      </w:r>
      <w:r>
        <w:rPr>
          <w:i/>
          <w:sz w:val="28"/>
          <w:u w:val="single"/>
        </w:rPr>
        <w:t>5</w:t>
      </w:r>
      <w:r>
        <w:rPr>
          <w:i/>
          <w:spacing w:val="-17"/>
          <w:sz w:val="28"/>
          <w:u w:val="single"/>
        </w:rPr>
        <w:t xml:space="preserve"> </w:t>
      </w:r>
      <w:r>
        <w:rPr>
          <w:i/>
          <w:sz w:val="28"/>
          <w:u w:val="single"/>
        </w:rPr>
        <w:t>%;</w:t>
      </w:r>
      <w:r>
        <w:rPr>
          <w:i/>
          <w:sz w:val="28"/>
        </w:rPr>
        <w:t xml:space="preserve"> </w:t>
      </w:r>
      <w:r>
        <w:rPr>
          <w:i/>
          <w:sz w:val="28"/>
          <w:u w:val="single"/>
        </w:rPr>
        <w:t>раздел 9</w:t>
      </w:r>
      <w:r>
        <w:rPr>
          <w:rFonts w:hint="default"/>
          <w:i/>
          <w:sz w:val="28"/>
          <w:u w:val="single"/>
          <w:lang w:val="ru-RU"/>
        </w:rPr>
        <w:t xml:space="preserve"> </w:t>
      </w:r>
      <w:r>
        <w:rPr>
          <w:i/>
          <w:sz w:val="28"/>
          <w:u w:val="single"/>
        </w:rPr>
        <w:t>к – 5%;</w:t>
      </w:r>
    </w:p>
    <w:p>
      <w:pPr>
        <w:spacing w:before="0" w:line="321" w:lineRule="exact"/>
        <w:ind w:left="240" w:leftChars="0" w:right="0" w:hanging="240" w:hangingChars="86"/>
        <w:jc w:val="left"/>
        <w:rPr>
          <w:i/>
          <w:sz w:val="28"/>
        </w:rPr>
      </w:pPr>
      <w:r>
        <w:rPr>
          <w:i/>
          <w:sz w:val="28"/>
          <w:u w:val="single"/>
        </w:rPr>
        <w:t>оформление</w:t>
      </w:r>
      <w:r>
        <w:rPr>
          <w:i/>
          <w:spacing w:val="20"/>
          <w:sz w:val="28"/>
          <w:u w:val="single"/>
        </w:rPr>
        <w:t xml:space="preserve"> </w:t>
      </w:r>
      <w:r>
        <w:rPr>
          <w:i/>
          <w:sz w:val="28"/>
          <w:u w:val="single"/>
        </w:rPr>
        <w:t>пояснительной</w:t>
      </w:r>
      <w:r>
        <w:rPr>
          <w:i/>
          <w:spacing w:val="23"/>
          <w:sz w:val="28"/>
          <w:u w:val="single"/>
        </w:rPr>
        <w:t xml:space="preserve"> </w:t>
      </w:r>
      <w:r>
        <w:rPr>
          <w:i/>
          <w:sz w:val="28"/>
          <w:u w:val="single"/>
        </w:rPr>
        <w:t>записки</w:t>
      </w:r>
      <w:r>
        <w:rPr>
          <w:i/>
          <w:spacing w:val="22"/>
          <w:sz w:val="28"/>
          <w:u w:val="single"/>
        </w:rPr>
        <w:t xml:space="preserve"> </w:t>
      </w:r>
      <w:r>
        <w:rPr>
          <w:i/>
          <w:sz w:val="28"/>
          <w:u w:val="single"/>
        </w:rPr>
        <w:t>и</w:t>
      </w:r>
      <w:r>
        <w:rPr>
          <w:i/>
          <w:spacing w:val="22"/>
          <w:sz w:val="28"/>
          <w:u w:val="single"/>
        </w:rPr>
        <w:t xml:space="preserve"> </w:t>
      </w:r>
      <w:r>
        <w:rPr>
          <w:i/>
          <w:sz w:val="28"/>
          <w:u w:val="single"/>
        </w:rPr>
        <w:t>графического</w:t>
      </w:r>
      <w:r>
        <w:rPr>
          <w:i/>
          <w:spacing w:val="22"/>
          <w:sz w:val="28"/>
          <w:u w:val="single"/>
        </w:rPr>
        <w:t xml:space="preserve"> </w:t>
      </w:r>
      <w:r>
        <w:rPr>
          <w:i/>
          <w:sz w:val="28"/>
          <w:u w:val="single"/>
        </w:rPr>
        <w:t>материала</w:t>
      </w:r>
      <w:r>
        <w:rPr>
          <w:i/>
          <w:spacing w:val="22"/>
          <w:sz w:val="28"/>
          <w:u w:val="single"/>
        </w:rPr>
        <w:t xml:space="preserve"> </w:t>
      </w:r>
      <w:r>
        <w:rPr>
          <w:i/>
          <w:sz w:val="28"/>
          <w:u w:val="single"/>
        </w:rPr>
        <w:t>к</w:t>
      </w:r>
      <w:r>
        <w:rPr>
          <w:i/>
          <w:spacing w:val="22"/>
          <w:sz w:val="28"/>
          <w:u w:val="single"/>
        </w:rPr>
        <w:t xml:space="preserve"> </w:t>
      </w:r>
      <w:r>
        <w:rPr>
          <w:i/>
          <w:sz w:val="28"/>
          <w:u w:val="single"/>
        </w:rPr>
        <w:t>1</w:t>
      </w:r>
      <w:r>
        <w:rPr>
          <w:rFonts w:hint="default"/>
          <w:i/>
          <w:sz w:val="28"/>
          <w:u w:val="single"/>
          <w:lang w:val="ru-RU"/>
        </w:rPr>
        <w:t>1</w:t>
      </w:r>
      <w:r>
        <w:rPr>
          <w:i/>
          <w:sz w:val="28"/>
          <w:u w:val="single"/>
        </w:rPr>
        <w:t>.12.23</w:t>
      </w:r>
      <w:r>
        <w:rPr>
          <w:i/>
          <w:spacing w:val="24"/>
          <w:sz w:val="28"/>
          <w:u w:val="single"/>
        </w:rPr>
        <w:t xml:space="preserve"> </w:t>
      </w:r>
      <w:r>
        <w:rPr>
          <w:i/>
          <w:spacing w:val="-10"/>
          <w:sz w:val="28"/>
          <w:u w:val="single"/>
        </w:rPr>
        <w:t>–</w:t>
      </w:r>
    </w:p>
    <w:p>
      <w:pPr>
        <w:spacing w:before="0" w:line="322" w:lineRule="exact"/>
        <w:ind w:left="240" w:leftChars="0" w:right="0" w:hanging="240" w:hangingChars="86"/>
        <w:jc w:val="left"/>
        <w:rPr>
          <w:i/>
          <w:sz w:val="28"/>
        </w:rPr>
      </w:pPr>
      <w:r>
        <w:rPr>
          <w:i/>
          <w:sz w:val="28"/>
          <w:u w:val="single"/>
        </w:rPr>
        <w:t>10</w:t>
      </w:r>
      <w:r>
        <w:rPr>
          <w:i/>
          <w:spacing w:val="1"/>
          <w:sz w:val="28"/>
          <w:u w:val="single"/>
        </w:rPr>
        <w:t xml:space="preserve"> </w:t>
      </w:r>
      <w:r>
        <w:rPr>
          <w:i/>
          <w:spacing w:val="-10"/>
          <w:sz w:val="28"/>
          <w:u w:val="single"/>
        </w:rPr>
        <w:t>%</w:t>
      </w:r>
      <w:r>
        <w:rPr>
          <w:i/>
          <w:spacing w:val="80"/>
          <w:sz w:val="28"/>
          <w:u w:val="single"/>
        </w:rPr>
        <w:t xml:space="preserve"> </w:t>
      </w:r>
    </w:p>
    <w:p>
      <w:pPr>
        <w:spacing w:before="0"/>
        <w:ind w:left="0" w:leftChars="0" w:right="0" w:firstLine="0" w:firstLineChars="0"/>
        <w:jc w:val="left"/>
        <w:rPr>
          <w:i/>
          <w:sz w:val="28"/>
        </w:rPr>
      </w:pPr>
      <w:r>
        <w:rPr>
          <w:i/>
          <w:sz w:val="28"/>
          <w:u w:val="single"/>
        </w:rPr>
        <w:t>Защита</w:t>
      </w:r>
      <w:r>
        <w:rPr>
          <w:i/>
          <w:spacing w:val="-4"/>
          <w:sz w:val="28"/>
          <w:u w:val="single"/>
        </w:rPr>
        <w:t xml:space="preserve"> </w:t>
      </w:r>
      <w:r>
        <w:rPr>
          <w:i/>
          <w:sz w:val="28"/>
          <w:u w:val="single"/>
        </w:rPr>
        <w:t>курсового</w:t>
      </w:r>
      <w:r>
        <w:rPr>
          <w:i/>
          <w:spacing w:val="-6"/>
          <w:sz w:val="28"/>
          <w:u w:val="single"/>
        </w:rPr>
        <w:t xml:space="preserve"> </w:t>
      </w:r>
      <w:r>
        <w:rPr>
          <w:i/>
          <w:sz w:val="28"/>
          <w:u w:val="single"/>
        </w:rPr>
        <w:t>проекта</w:t>
      </w:r>
      <w:r>
        <w:rPr>
          <w:i/>
          <w:spacing w:val="-4"/>
          <w:sz w:val="28"/>
          <w:u w:val="single"/>
        </w:rPr>
        <w:t xml:space="preserve"> </w:t>
      </w:r>
      <w:r>
        <w:rPr>
          <w:i/>
          <w:sz w:val="28"/>
          <w:u w:val="single"/>
        </w:rPr>
        <w:t>с</w:t>
      </w:r>
      <w:r>
        <w:rPr>
          <w:i/>
          <w:spacing w:val="-7"/>
          <w:sz w:val="28"/>
          <w:u w:val="single"/>
        </w:rPr>
        <w:t xml:space="preserve"> </w:t>
      </w:r>
      <w:r>
        <w:rPr>
          <w:i/>
          <w:sz w:val="28"/>
          <w:u w:val="single"/>
        </w:rPr>
        <w:t>21.12</w:t>
      </w:r>
      <w:r>
        <w:rPr>
          <w:i/>
          <w:spacing w:val="-3"/>
          <w:sz w:val="28"/>
          <w:u w:val="single"/>
        </w:rPr>
        <w:t xml:space="preserve"> </w:t>
      </w:r>
      <w:r>
        <w:rPr>
          <w:i/>
          <w:sz w:val="28"/>
          <w:u w:val="single"/>
        </w:rPr>
        <w:t>по</w:t>
      </w:r>
      <w:r>
        <w:rPr>
          <w:i/>
          <w:spacing w:val="-3"/>
          <w:sz w:val="28"/>
          <w:u w:val="single"/>
        </w:rPr>
        <w:t xml:space="preserve"> </w:t>
      </w:r>
      <w:r>
        <w:rPr>
          <w:i/>
          <w:spacing w:val="-2"/>
          <w:sz w:val="28"/>
          <w:u w:val="single"/>
        </w:rPr>
        <w:t>28.12.23г.</w:t>
      </w:r>
    </w:p>
    <w:p>
      <w:pPr>
        <w:pStyle w:val="6"/>
        <w:tabs>
          <w:tab w:val="left" w:pos="4348"/>
        </w:tabs>
        <w:spacing w:before="2"/>
        <w:ind w:left="0" w:leftChars="0" w:firstLine="0" w:firstLineChars="0"/>
      </w:pPr>
      <w:r>
        <w:rPr>
          <w:spacing w:val="-2"/>
        </w:rPr>
        <w:t>РУКОВОДИТЕЛЬ</w:t>
      </w:r>
      <w:r>
        <w:tab/>
      </w:r>
      <w:r>
        <w:rPr>
          <w:spacing w:val="-2"/>
        </w:rPr>
        <w:t>Е.В.Богдан</w:t>
      </w:r>
    </w:p>
    <w:p>
      <w:pPr>
        <w:pStyle w:val="6"/>
        <w:spacing w:before="5" w:after="1"/>
        <w:ind w:left="0"/>
        <w:rPr>
          <w:sz w:val="27"/>
        </w:rPr>
      </w:pPr>
    </w:p>
    <w:p>
      <w:pPr>
        <w:pStyle w:val="6"/>
        <w:spacing w:line="20" w:lineRule="exact"/>
        <w:ind w:left="381"/>
        <w:rPr>
          <w:sz w:val="2"/>
        </w:rPr>
      </w:pPr>
      <w:r>
        <w:rPr>
          <w:sz w:val="2"/>
        </w:rPr>
        <mc:AlternateContent>
          <mc:Choice Requires="wpg">
            <w:drawing>
              <wp:inline distT="0" distB="0" distL="114300" distR="114300">
                <wp:extent cx="1511935" cy="7620"/>
                <wp:effectExtent l="0" t="0" r="0" b="0"/>
                <wp:docPr id="12" name="docshapegroup1"/>
                <wp:cNvGraphicFramePr/>
                <a:graphic xmlns:a="http://schemas.openxmlformats.org/drawingml/2006/main">
                  <a:graphicData uri="http://schemas.microsoft.com/office/word/2010/wordprocessingGroup">
                    <wpg:wgp>
                      <wpg:cNvGrpSpPr/>
                      <wpg:grpSpPr>
                        <a:xfrm>
                          <a:off x="0" y="0"/>
                          <a:ext cx="1511935" cy="7620"/>
                          <a:chOff x="0" y="0"/>
                          <a:chExt cx="2381" cy="12"/>
                        </a:xfrm>
                      </wpg:grpSpPr>
                      <wps:wsp>
                        <wps:cNvPr id="6" name="Lines 7"/>
                        <wps:cNvCnPr/>
                        <wps:spPr>
                          <a:xfrm>
                            <a:off x="0" y="6"/>
                            <a:ext cx="2381" cy="0"/>
                          </a:xfrm>
                          <a:prstGeom prst="line">
                            <a:avLst/>
                          </a:prstGeom>
                          <a:ln w="7311" cap="flat" cmpd="sng">
                            <a:solidFill>
                              <a:srgbClr val="000000"/>
                            </a:solidFill>
                            <a:prstDash val="solid"/>
                            <a:headEnd type="none" w="med" len="med"/>
                            <a:tailEnd type="none" w="med" len="med"/>
                          </a:ln>
                        </wps:spPr>
                        <wps:bodyPr upright="1"/>
                      </wps:wsp>
                    </wpg:wgp>
                  </a:graphicData>
                </a:graphic>
              </wp:inline>
            </w:drawing>
          </mc:Choice>
          <mc:Fallback>
            <w:pict>
              <v:group id="docshapegroup1" o:spid="_x0000_s1026" o:spt="203" style="height:0.6pt;width:119.05pt;" coordsize="2381,12" o:gfxdata="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bnLhbUAAAAAwEAAA8AAAAAAAAAAQAgAAAAIgAAAGRycy9kb3ducmV2&#10;LnhtbFBLAQIUABQAAAAIAIdO4kCn49J3OQIAAAQFAAAOAAAAAAAAAAEAIAAAACMBAABkcnMvZTJv&#10;RG9jLnhtbFBLBQYAAAAABgAGAFkBAADOBQAAAAA=&#10;">
                <o:lock v:ext="edit" aspectratio="f"/>
                <v:line id="Lines 7" o:spid="_x0000_s1026" o:spt="20" style="position:absolute;left:0;top:6;height:0;width:2381;" filled="f" stroked="t" coordsize="21600,21600" o:gfxdata="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eElvQAA&#10;ANoAAAAPAAAAAAAAAAEAIAAAACIAAABkcnMvZG93bnJldi54bWxQSwECFAAUAAAACACHTuJAMy8F&#10;njsAAAA5AAAAEAAAAAAAAAABACAAAAAMAQAAZHJzL3NoYXBleG1sLnhtbFBLBQYAAAAABgAGAFsB&#10;AAC2AwAAAAA=&#10;">
                  <v:fill on="f" focussize="0,0"/>
                  <v:stroke weight="0.575669291338583pt" color="#000000" joinstyle="round"/>
                  <v:imagedata o:title=""/>
                  <o:lock v:ext="edit" aspectratio="f"/>
                </v:line>
                <w10:wrap type="none"/>
                <w10:anchorlock/>
              </v:group>
            </w:pict>
          </mc:Fallback>
        </mc:AlternateContent>
      </w:r>
    </w:p>
    <w:p>
      <w:pPr>
        <w:spacing w:after="0" w:line="20" w:lineRule="exact"/>
        <w:rPr>
          <w:sz w:val="2"/>
        </w:rPr>
        <w:sectPr>
          <w:pgSz w:w="11910" w:h="16840"/>
          <w:pgMar w:top="1134" w:right="850" w:bottom="1531" w:left="1701" w:header="720" w:footer="720" w:gutter="0"/>
          <w:cols w:space="0" w:num="1"/>
          <w:rtlGutter w:val="0"/>
          <w:docGrid w:linePitch="0" w:charSpace="0"/>
        </w:sectPr>
      </w:pPr>
    </w:p>
    <w:p>
      <w:pPr>
        <w:pStyle w:val="6"/>
        <w:tabs>
          <w:tab w:val="left" w:pos="1012"/>
        </w:tabs>
        <w:ind w:left="240" w:leftChars="0" w:hanging="240" w:hangingChars="86"/>
        <w:rPr>
          <w:rFonts w:hint="default"/>
          <w:lang w:val="ru-RU"/>
        </w:rPr>
        <w:sectPr>
          <w:type w:val="continuous"/>
          <w:pgSz w:w="11910" w:h="16840"/>
          <w:pgMar w:top="1134" w:right="850" w:bottom="1531" w:left="1701" w:header="720" w:footer="720" w:gutter="0"/>
          <w:cols w:equalWidth="0" w:num="3">
            <w:col w:w="6461" w:space="40"/>
            <w:col w:w="1296" w:space="157"/>
            <w:col w:w="1405"/>
          </w:cols>
        </w:sectPr>
      </w:pPr>
      <w:r>
        <w:t>Задание</w:t>
      </w:r>
      <w:r>
        <w:rPr>
          <w:spacing w:val="-3"/>
        </w:rPr>
        <w:t xml:space="preserve"> </w:t>
      </w:r>
      <w:r>
        <w:t>принял</w:t>
      </w:r>
      <w:r>
        <w:rPr>
          <w:spacing w:val="-4"/>
        </w:rPr>
        <w:t xml:space="preserve"> </w:t>
      </w:r>
      <w:r>
        <w:t>к</w:t>
      </w:r>
      <w:r>
        <w:rPr>
          <w:spacing w:val="-5"/>
        </w:rPr>
        <w:t xml:space="preserve"> </w:t>
      </w:r>
      <w:r>
        <w:rPr>
          <w:spacing w:val="-2"/>
        </w:rPr>
        <w:t>исполнению</w:t>
      </w:r>
      <w:r>
        <w:tab/>
      </w:r>
      <w:r>
        <w:br w:type="column"/>
      </w:r>
    </w:p>
    <w:p>
      <w:pPr>
        <w:pStyle w:val="6"/>
        <w:tabs>
          <w:tab w:val="left" w:pos="4495"/>
          <w:tab w:val="left" w:pos="6799"/>
        </w:tabs>
        <w:spacing w:line="307" w:lineRule="exact"/>
        <w:ind w:left="242"/>
        <w:jc w:val="center"/>
        <w:rPr>
          <w:rFonts w:hint="default"/>
          <w:u w:val="none"/>
          <w:lang w:val="ru-RU"/>
        </w:rPr>
      </w:pPr>
      <w:r>
        <w:rPr>
          <w:rFonts w:hint="default"/>
          <w:u w:val="none"/>
          <w:lang w:val="ru-RU"/>
        </w:rPr>
        <w:t xml:space="preserve">                                                      ________________________     К.А Каражан</w:t>
      </w:r>
    </w:p>
    <w:p>
      <w:pPr>
        <w:pStyle w:val="6"/>
        <w:ind w:left="4231"/>
        <w:jc w:val="both"/>
      </w:pPr>
      <w:r>
        <w:t>(дата</w:t>
      </w:r>
      <w:r>
        <w:rPr>
          <w:spacing w:val="-3"/>
        </w:rPr>
        <w:t xml:space="preserve"> </w:t>
      </w:r>
      <w:r>
        <w:t>и</w:t>
      </w:r>
      <w:r>
        <w:rPr>
          <w:spacing w:val="-2"/>
        </w:rPr>
        <w:t xml:space="preserve"> </w:t>
      </w:r>
      <w:r>
        <w:t>подпись</w:t>
      </w:r>
      <w:r>
        <w:rPr>
          <w:spacing w:val="-3"/>
        </w:rPr>
        <w:t xml:space="preserve"> </w:t>
      </w:r>
      <w:r>
        <w:rPr>
          <w:spacing w:val="-2"/>
        </w:rPr>
        <w:t>студента)</w:t>
      </w:r>
    </w:p>
    <w:p>
      <w:pPr>
        <w:spacing w:after="0"/>
        <w:rPr>
          <w:sz w:val="28"/>
        </w:rPr>
        <w:sectPr>
          <w:type w:val="continuous"/>
          <w:pgSz w:w="11910" w:h="16840"/>
          <w:pgMar w:top="1134" w:right="850" w:bottom="1531" w:left="1701" w:header="720" w:footer="720" w:gutter="0"/>
          <w:cols w:space="0" w:num="1"/>
          <w:rtlGutter w:val="0"/>
          <w:docGrid w:linePitch="0" w:charSpace="0"/>
        </w:sectPr>
      </w:pPr>
    </w:p>
    <w:p>
      <w:pPr>
        <w:spacing w:after="0" w:line="307" w:lineRule="exact"/>
        <w:sectPr>
          <w:type w:val="continuous"/>
          <w:pgSz w:w="11910" w:h="16840"/>
          <w:pgMar w:top="1134" w:right="850" w:bottom="1531" w:left="1701" w:header="720" w:footer="720" w:gutter="0"/>
          <w:cols w:space="0" w:num="1"/>
          <w:rtlGutter w:val="0"/>
          <w:docGrid w:linePitch="0" w:charSpace="0"/>
        </w:sectPr>
      </w:pPr>
    </w:p>
    <w:p>
      <w:pPr>
        <w:pStyle w:val="2"/>
        <w:tabs>
          <w:tab w:val="left" w:pos="880"/>
          <w:tab w:val="left" w:pos="8360"/>
        </w:tabs>
        <w:ind w:left="880" w:leftChars="0" w:right="999" w:rightChars="0" w:firstLine="0" w:firstLineChars="0"/>
        <w:jc w:val="center"/>
      </w:pPr>
      <w:bookmarkStart w:id="0" w:name="_Toc32765"/>
      <w:r>
        <w:rPr>
          <w:spacing w:val="-2"/>
        </w:rPr>
        <w:t>СОДЕРЖАНИЕ</w:t>
      </w:r>
      <w:bookmarkEnd w:id="0"/>
    </w:p>
    <w:sdt>
      <w:sdtPr>
        <w:rPr>
          <w:rFonts w:ascii="SimSun" w:hAnsi="SimSun" w:eastAsia="SimSun" w:cs="Times New Roman"/>
          <w:sz w:val="21"/>
          <w:szCs w:val="22"/>
          <w:lang w:val="ru-RU" w:eastAsia="en-US" w:bidi="ar-SA"/>
        </w:rPr>
        <w:id w:val="147458441"/>
        <w15:color w:val="DBDBDB"/>
        <w:docPartObj>
          <w:docPartGallery w:val="Table of Contents"/>
          <w:docPartUnique/>
        </w:docPartObj>
      </w:sdtPr>
      <w:sdtEndPr>
        <w:rPr>
          <w:rFonts w:hint="default" w:ascii="Times New Roman" w:hAnsi="Times New Roman" w:eastAsia="Times New Roman" w:cs="Times New Roman"/>
          <w:sz w:val="28"/>
          <w:szCs w:val="28"/>
          <w:lang w:val="ru-RU" w:eastAsia="en-US" w:bidi="ar-SA"/>
        </w:rPr>
      </w:sdtEndPr>
      <w:sdtContent>
        <w:p>
          <w:pPr>
            <w:keepNext w:val="0"/>
            <w:keepLines w:val="0"/>
            <w:pageBreakBefore w:val="0"/>
            <w:widowControl w:val="0"/>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_Toc3200 </w:instrText>
          </w:r>
          <w:r>
            <w:rPr>
              <w:rFonts w:hint="default" w:ascii="Times New Roman" w:hAnsi="Times New Roman" w:cs="Times New Roman"/>
              <w:sz w:val="28"/>
              <w:szCs w:val="28"/>
            </w:rPr>
            <w:fldChar w:fldCharType="separate"/>
          </w:r>
          <w:r>
            <w:rPr>
              <w:rFonts w:hint="default" w:ascii="Times New Roman" w:hAnsi="Times New Roman" w:cs="Times New Roman"/>
              <w:spacing w:val="-2"/>
              <w:sz w:val="28"/>
              <w:szCs w:val="28"/>
            </w:rPr>
            <w:t>ВВЕДЕНИЕ</w:t>
          </w:r>
          <w:r>
            <w:rPr>
              <w:rFonts w:hint="default" w:cs="Times New Roman"/>
              <w:spacing w:val="-2"/>
              <w:sz w:val="28"/>
              <w:szCs w:val="28"/>
              <w:lang w:val="ru-RU"/>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_Toc19237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ЗАДАНИЕ</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НА</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КУРСОВУЮ</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РАБОТУ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_Toc28891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0"/>
              <w:w w:val="100"/>
              <w:sz w:val="28"/>
              <w:szCs w:val="28"/>
              <w:lang w:val="ru-RU" w:eastAsia="en-US" w:bidi="ar-SA"/>
            </w:rPr>
            <w:t xml:space="preserve">2. </w:t>
          </w:r>
          <w:r>
            <w:rPr>
              <w:rFonts w:hint="default" w:ascii="Times New Roman" w:hAnsi="Times New Roman" w:cs="Times New Roman"/>
              <w:sz w:val="28"/>
              <w:szCs w:val="28"/>
            </w:rPr>
            <w:t>ОБЗОР</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before="124" w:after="0"/>
            <w:ind w:left="0"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_Toc28726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2.1 </w:t>
          </w:r>
          <w:r>
            <w:rPr>
              <w:rFonts w:hint="default" w:ascii="Times New Roman" w:hAnsi="Times New Roman" w:cs="Times New Roman"/>
              <w:sz w:val="28"/>
              <w:szCs w:val="28"/>
            </w:rPr>
            <w:t>ОБЗОР</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МЕТОДОВ</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И</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АЛГОРИТМОВ</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РЕШЕНИЯ ПОСТАВЛЕННОЙ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_Toc8288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3 </w:t>
          </w:r>
          <w:r>
            <w:rPr>
              <w:rFonts w:hint="default" w:ascii="Times New Roman" w:hAnsi="Times New Roman" w:cs="Times New Roman"/>
              <w:sz w:val="28"/>
              <w:szCs w:val="28"/>
            </w:rPr>
            <w:t>ФУНКЦИОНАЛЬНОЕ</w:t>
          </w:r>
          <w:r>
            <w:rPr>
              <w:rFonts w:hint="default" w:ascii="Times New Roman" w:hAnsi="Times New Roman" w:cs="Times New Roman"/>
              <w:spacing w:val="-11"/>
              <w:sz w:val="28"/>
              <w:szCs w:val="28"/>
            </w:rPr>
            <w:t xml:space="preserve"> </w:t>
          </w:r>
          <w:r>
            <w:rPr>
              <w:rFonts w:hint="default" w:ascii="Times New Roman" w:hAnsi="Times New Roman" w:cs="Times New Roman"/>
              <w:spacing w:val="-2"/>
              <w:sz w:val="28"/>
              <w:szCs w:val="28"/>
            </w:rPr>
            <w:t>ПРОЕКТИРОВНИЕ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0"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_Toc17951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3.1 </w:t>
          </w:r>
          <w:r>
            <w:rPr>
              <w:rFonts w:hint="default" w:ascii="Times New Roman" w:hAnsi="Times New Roman" w:cs="Times New Roman"/>
              <w:bCs/>
              <w:i w:val="0"/>
              <w:iCs w:val="0"/>
              <w:spacing w:val="-1"/>
              <w:w w:val="100"/>
              <w:sz w:val="28"/>
              <w:szCs w:val="28"/>
              <w:lang w:val="ru-RU" w:eastAsia="en-US" w:bidi="ar-SA"/>
            </w:rPr>
            <w:t>Структура входных и выходных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_Toc12124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3.2 </w:t>
          </w:r>
          <w:r>
            <w:rPr>
              <w:rFonts w:hint="default" w:ascii="Times New Roman" w:hAnsi="Times New Roman" w:cs="Times New Roman"/>
              <w:sz w:val="28"/>
              <w:szCs w:val="28"/>
            </w:rPr>
            <w:t>Разработка</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диаграммы</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_Toc11438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3.3 </w:t>
          </w:r>
          <w:r>
            <w:rPr>
              <w:rFonts w:hint="default" w:ascii="Times New Roman" w:hAnsi="Times New Roman" w:cs="Times New Roman"/>
              <w:sz w:val="28"/>
              <w:szCs w:val="28"/>
            </w:rPr>
            <w:t>Описание</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_Toc3680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4 </w:t>
          </w:r>
          <w:r>
            <w:rPr>
              <w:rFonts w:hint="default" w:ascii="Times New Roman" w:hAnsi="Times New Roman" w:cs="Times New Roman"/>
              <w:sz w:val="28"/>
              <w:szCs w:val="28"/>
            </w:rPr>
            <w:t>РАЗРАБОТКА</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ПРОГРАММНЫХ</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МОДУЛЕЙ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_Toc28762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4.1 </w:t>
          </w:r>
          <w:r>
            <w:rPr>
              <w:rFonts w:hint="default" w:ascii="Times New Roman" w:hAnsi="Times New Roman" w:cs="Times New Roman"/>
              <w:sz w:val="28"/>
              <w:szCs w:val="28"/>
            </w:rPr>
            <w:t>Разработка</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схем</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алгоритмов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_Toc26045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4.2 </w:t>
          </w:r>
          <w:r>
            <w:rPr>
              <w:rFonts w:hint="default" w:ascii="Times New Roman" w:hAnsi="Times New Roman" w:cs="Times New Roman"/>
              <w:sz w:val="28"/>
              <w:szCs w:val="28"/>
            </w:rPr>
            <w:t>Разработка</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алгоритмов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_Toc26045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_Toc13582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5 </w:t>
          </w:r>
          <w:r>
            <w:rPr>
              <w:rFonts w:hint="default" w:ascii="Times New Roman" w:hAnsi="Times New Roman" w:cs="Times New Roman"/>
              <w:sz w:val="28"/>
              <w:szCs w:val="28"/>
            </w:rPr>
            <w:t>РЕЗУЛЬТАТ</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_Toc26534 </w:instrText>
          </w:r>
          <w:r>
            <w:rPr>
              <w:rFonts w:hint="default" w:ascii="Times New Roman" w:hAnsi="Times New Roman" w:cs="Times New Roman"/>
              <w:sz w:val="28"/>
              <w:szCs w:val="28"/>
            </w:rPr>
            <w:fldChar w:fldCharType="separate"/>
          </w:r>
          <w:r>
            <w:rPr>
              <w:rFonts w:hint="default" w:ascii="Times New Roman" w:hAnsi="Times New Roman" w:cs="Times New Roman"/>
              <w:spacing w:val="-2"/>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_Toc26534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_Toc3080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СПИСОК</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lang w:val="ru-RU"/>
            </w:rPr>
            <w:t>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_Toc15909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w:t>
          </w:r>
          <w:r>
            <w:rPr>
              <w:rFonts w:hint="default" w:ascii="Times New Roman" w:hAnsi="Times New Roman" w:cs="Times New Roman"/>
              <w:spacing w:val="-12"/>
              <w:sz w:val="28"/>
              <w:szCs w:val="28"/>
            </w:rPr>
            <w:t xml:space="preserve"> </w:t>
          </w:r>
          <w:r>
            <w:rPr>
              <w:rFonts w:hint="default" w:ascii="Times New Roman" w:hAnsi="Times New Roman" w:cs="Times New Roman"/>
              <w:spacing w:val="-10"/>
              <w:sz w:val="28"/>
              <w:szCs w:val="28"/>
            </w:rPr>
            <w:t>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_Toc12329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w:t>
          </w:r>
          <w:r>
            <w:rPr>
              <w:rFonts w:hint="default" w:ascii="Times New Roman" w:hAnsi="Times New Roman" w:cs="Times New Roman"/>
              <w:spacing w:val="-12"/>
              <w:sz w:val="28"/>
              <w:szCs w:val="28"/>
            </w:rPr>
            <w:t xml:space="preserve"> </w:t>
          </w:r>
          <w:r>
            <w:rPr>
              <w:rFonts w:hint="default" w:ascii="Times New Roman" w:hAnsi="Times New Roman" w:cs="Times New Roman"/>
              <w:spacing w:val="-10"/>
              <w:sz w:val="28"/>
              <w:szCs w:val="28"/>
            </w:rPr>
            <w:t>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_Toc18174 </w:instrText>
          </w:r>
          <w:r>
            <w:rPr>
              <w:rFonts w:hint="default" w:ascii="Times New Roman" w:hAnsi="Times New Roman" w:cs="Times New Roman"/>
              <w:szCs w:val="28"/>
            </w:rPr>
            <w:fldChar w:fldCharType="separate"/>
          </w:r>
          <w:r>
            <w:t>ПРИЛОЖЕНИЕ</w:t>
          </w:r>
          <w:r>
            <w:rPr>
              <w:spacing w:val="-12"/>
            </w:rPr>
            <w:t xml:space="preserve"> </w:t>
          </w:r>
          <w:r>
            <w:rPr>
              <w:spacing w:val="-10"/>
            </w:rPr>
            <w:t>В</w:t>
          </w:r>
          <w:r>
            <w:tab/>
          </w:r>
          <w:r>
            <w:fldChar w:fldCharType="begin"/>
          </w:r>
          <w:r>
            <w:instrText xml:space="preserve"> PAGEREF _Toc18174 \h </w:instrText>
          </w:r>
          <w:r>
            <w:fldChar w:fldCharType="separate"/>
          </w:r>
          <w:r>
            <w:t>23</w:t>
          </w:r>
          <w: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_Toc20105 </w:instrText>
          </w:r>
          <w:r>
            <w:rPr>
              <w:rFonts w:hint="default" w:ascii="Times New Roman" w:hAnsi="Times New Roman" w:cs="Times New Roman"/>
              <w:szCs w:val="28"/>
            </w:rPr>
            <w:fldChar w:fldCharType="separate"/>
          </w:r>
          <w:r>
            <w:t>ПРИЛОЖЕНИЕ</w:t>
          </w:r>
          <w:r>
            <w:rPr>
              <w:spacing w:val="-12"/>
            </w:rPr>
            <w:t xml:space="preserve"> </w:t>
          </w:r>
          <w:r>
            <w:rPr>
              <w:spacing w:val="-10"/>
            </w:rPr>
            <w:t>Г</w:t>
          </w:r>
          <w:r>
            <w:tab/>
          </w:r>
          <w:r>
            <w:fldChar w:fldCharType="begin"/>
          </w:r>
          <w:r>
            <w:instrText xml:space="preserve"> PAGEREF _Toc20105 \h </w:instrText>
          </w:r>
          <w:r>
            <w:fldChar w:fldCharType="separate"/>
          </w:r>
          <w:r>
            <w:t>24</w:t>
          </w:r>
          <w: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afterLines="50"/>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_Toc22185 </w:instrText>
          </w:r>
          <w:r>
            <w:rPr>
              <w:rFonts w:hint="default" w:ascii="Times New Roman" w:hAnsi="Times New Roman" w:cs="Times New Roman"/>
              <w:szCs w:val="28"/>
            </w:rPr>
            <w:fldChar w:fldCharType="separate"/>
          </w:r>
          <w:r>
            <w:t>ПРИЛОЖЕНИЕ</w:t>
          </w:r>
          <w:r>
            <w:rPr>
              <w:spacing w:val="-12"/>
            </w:rPr>
            <w:t xml:space="preserve"> </w:t>
          </w:r>
          <w:r>
            <w:rPr>
              <w:spacing w:val="-10"/>
            </w:rPr>
            <w:t>Д</w:t>
          </w:r>
          <w:r>
            <w:tab/>
          </w:r>
          <w:r>
            <w:fldChar w:fldCharType="begin"/>
          </w:r>
          <w:r>
            <w:instrText xml:space="preserve"> PAGEREF _Toc22185 \h </w:instrText>
          </w:r>
          <w:r>
            <w:fldChar w:fldCharType="separate"/>
          </w:r>
          <w:r>
            <w:t>25</w:t>
          </w:r>
          <w:r>
            <w:fldChar w:fldCharType="end"/>
          </w:r>
          <w:r>
            <w:rPr>
              <w:rFonts w:hint="default" w:ascii="Times New Roman" w:hAnsi="Times New Roman" w:cs="Times New Roman"/>
              <w:szCs w:val="28"/>
            </w:rPr>
            <w:fldChar w:fldCharType="end"/>
          </w:r>
        </w:p>
        <w:p>
          <w:pPr>
            <w:spacing w:before="0" w:beforeLines="0" w:after="0" w:afterLines="0" w:line="240" w:lineRule="auto"/>
            <w:ind w:left="3" w:leftChars="0" w:right="0" w:rightChars="0" w:hanging="3" w:firstLineChars="0"/>
            <w:jc w:val="center"/>
            <w:rPr>
              <w:rFonts w:hint="default" w:ascii="Times New Roman" w:hAnsi="Times New Roman" w:cs="Times New Roman"/>
              <w:sz w:val="28"/>
              <w:szCs w:val="28"/>
            </w:rPr>
            <w:sectPr>
              <w:pgSz w:w="11910" w:h="16840"/>
              <w:pgMar w:top="1134" w:right="850" w:bottom="1531" w:left="1701" w:header="720" w:footer="720" w:gutter="0"/>
              <w:cols w:space="0" w:num="1"/>
              <w:rtlGutter w:val="0"/>
              <w:docGrid w:linePitch="0" w:charSpace="0"/>
            </w:sectPr>
          </w:pPr>
          <w:r>
            <w:rPr>
              <w:rFonts w:hint="default" w:ascii="Times New Roman" w:hAnsi="Times New Roman" w:cs="Times New Roman"/>
              <w:sz w:val="28"/>
              <w:szCs w:val="28"/>
            </w:rPr>
            <w:fldChar w:fldCharType="end"/>
          </w:r>
        </w:p>
      </w:sdtContent>
    </w:sdt>
    <w:p>
      <w:pPr>
        <w:pStyle w:val="2"/>
        <w:keepNext w:val="0"/>
        <w:keepLines w:val="0"/>
        <w:pageBreakBefore w:val="0"/>
        <w:widowControl w:val="0"/>
        <w:kinsoku/>
        <w:wordWrap/>
        <w:overflowPunct/>
        <w:topLinePunct w:val="0"/>
        <w:autoSpaceDE w:val="0"/>
        <w:autoSpaceDN w:val="0"/>
        <w:bidi w:val="0"/>
        <w:adjustRightInd/>
        <w:snapToGrid/>
        <w:spacing w:before="10" w:after="0" w:afterLines="100"/>
        <w:ind w:left="880" w:leftChars="0" w:right="999" w:rightChars="454" w:firstLine="0" w:firstLineChars="0"/>
        <w:jc w:val="center"/>
        <w:textAlignment w:val="auto"/>
        <w:rPr>
          <w:spacing w:val="-2"/>
        </w:rPr>
      </w:pPr>
      <w:bookmarkStart w:id="1" w:name="_Toc3200"/>
      <w:r>
        <w:rPr>
          <w:spacing w:val="-2"/>
        </w:rPr>
        <w:t>ВВЕДЕНИЕ</w:t>
      </w:r>
      <w:bookmarkEnd w:id="1"/>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Изучение принципов объектно-ориентированного программирования (ООП) предоставляет разработчикам эффективные инструменты для организации кода и разработки масштабируемых приложений. Ознакомление с принципами позволяет разработчикам расширить свои навыки, обеспечивая более интуитивный и гибкий подход к созданию программного обеспечения.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 xml:space="preserve">Научное внимание текущего курсового проекта направлено на разработку видеоплеера на языке программирования C++ с использованием фреймворка Qt, с акцентом на основах объектно-ориентированного программирования. Современные технологии разработки на C++ включают использование стандартных библиотек, инструментов разработки и передовых методов программирования, с </w:t>
      </w:r>
      <w:r>
        <w:rPr>
          <w:rFonts w:hint="default"/>
          <w:lang w:val="ru-RU"/>
        </w:rPr>
        <w:t>учётом</w:t>
      </w:r>
      <w:r>
        <w:rPr>
          <w:rFonts w:hint="default"/>
        </w:rPr>
        <w:t xml:space="preserve"> применения объектно-ориентированного подхода для создания систем, обладающих модульностью и легкочитаемостью.</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В современно</w:t>
      </w:r>
      <w:r>
        <w:rPr>
          <w:rFonts w:hint="default"/>
          <w:lang w:val="ru-RU"/>
        </w:rPr>
        <w:t>е время</w:t>
      </w:r>
      <w:r>
        <w:rPr>
          <w:rFonts w:hint="default"/>
        </w:rPr>
        <w:t xml:space="preserve">, где требования к программному обеспечению непрерывно </w:t>
      </w:r>
      <w:r>
        <w:rPr>
          <w:rFonts w:hint="default"/>
          <w:lang w:val="ru-RU"/>
        </w:rPr>
        <w:t>растут</w:t>
      </w:r>
      <w:r>
        <w:rPr>
          <w:rFonts w:hint="default"/>
        </w:rPr>
        <w:t xml:space="preserve">, объектно-ориентированное программирование (ООП) становится неотъемлемой частью подготовки профессиональных разработчиков. </w:t>
      </w:r>
    </w:p>
    <w:p>
      <w:pPr>
        <w:ind w:left="0" w:leftChars="0" w:firstLine="879" w:firstLineChars="314"/>
        <w:jc w:val="both"/>
        <w:rPr>
          <w:rFonts w:hint="default"/>
          <w:sz w:val="28"/>
          <w:szCs w:val="28"/>
        </w:rPr>
      </w:pPr>
      <w:r>
        <w:rPr>
          <w:rFonts w:hint="default"/>
          <w:sz w:val="28"/>
          <w:szCs w:val="28"/>
        </w:rPr>
        <w:t xml:space="preserve">Объектно-ориентированное программирование (ООП), </w:t>
      </w:r>
      <w:r>
        <w:rPr>
          <w:rFonts w:hint="default"/>
          <w:sz w:val="28"/>
          <w:szCs w:val="28"/>
          <w:lang w:val="ru-RU"/>
        </w:rPr>
        <w:t xml:space="preserve">позволяющее </w:t>
      </w:r>
      <w:r>
        <w:rPr>
          <w:rFonts w:hint="default"/>
          <w:sz w:val="28"/>
          <w:szCs w:val="28"/>
        </w:rPr>
        <w:t>создавать программы, основанные на объектах, а не на</w:t>
      </w:r>
      <w:r>
        <w:rPr>
          <w:rFonts w:hint="default"/>
          <w:sz w:val="28"/>
          <w:szCs w:val="28"/>
          <w:lang w:val="ru-RU"/>
        </w:rPr>
        <w:t xml:space="preserve"> </w:t>
      </w:r>
      <w:r>
        <w:rPr>
          <w:rFonts w:hint="default"/>
          <w:sz w:val="28"/>
          <w:szCs w:val="28"/>
        </w:rPr>
        <w:t>процедурах. Это позволяет создавать более гибкие и масштабируемые</w:t>
      </w:r>
      <w:r>
        <w:rPr>
          <w:rFonts w:hint="default"/>
          <w:sz w:val="28"/>
          <w:szCs w:val="28"/>
          <w:lang w:val="ru-RU"/>
        </w:rPr>
        <w:t xml:space="preserve"> </w:t>
      </w:r>
      <w:r>
        <w:rPr>
          <w:rFonts w:hint="default"/>
          <w:sz w:val="28"/>
          <w:szCs w:val="28"/>
        </w:rPr>
        <w:t>Template Library), которые предоставляют широкий набор готовых</w:t>
      </w:r>
      <w:r>
        <w:rPr>
          <w:rFonts w:hint="default"/>
          <w:sz w:val="28"/>
          <w:szCs w:val="28"/>
          <w:lang w:val="ru-RU"/>
        </w:rPr>
        <w:t xml:space="preserve"> </w:t>
      </w:r>
      <w:r>
        <w:rPr>
          <w:rFonts w:hint="default"/>
          <w:sz w:val="28"/>
          <w:szCs w:val="28"/>
        </w:rPr>
        <w:t>компонентов для решения различных задач.</w:t>
      </w:r>
    </w:p>
    <w:p>
      <w:pPr>
        <w:ind w:left="0" w:leftChars="0" w:firstLine="879" w:firstLineChars="314"/>
        <w:jc w:val="both"/>
        <w:rPr>
          <w:rFonts w:hint="default"/>
          <w:sz w:val="28"/>
          <w:szCs w:val="28"/>
        </w:rPr>
      </w:pPr>
      <w:r>
        <w:rPr>
          <w:rFonts w:hint="default"/>
          <w:sz w:val="28"/>
          <w:szCs w:val="28"/>
        </w:rPr>
        <w:t>Использование современных инструментов разработки, таких как</w:t>
      </w:r>
    </w:p>
    <w:p>
      <w:pPr>
        <w:ind w:left="0" w:leftChars="0" w:firstLine="879" w:firstLineChars="314"/>
        <w:jc w:val="both"/>
        <w:rPr>
          <w:rFonts w:hint="default"/>
          <w:sz w:val="28"/>
          <w:szCs w:val="28"/>
          <w:lang w:val="ru-RU"/>
        </w:rPr>
      </w:pPr>
      <w:r>
        <w:rPr>
          <w:rFonts w:hint="default"/>
          <w:sz w:val="28"/>
          <w:szCs w:val="28"/>
        </w:rPr>
        <w:t>среды разработки (IDE), отладчики и компиляторы, которые позволяют</w:t>
      </w:r>
      <w:r>
        <w:rPr>
          <w:rFonts w:hint="default"/>
          <w:sz w:val="28"/>
          <w:szCs w:val="28"/>
          <w:lang w:val="ru-RU"/>
        </w:rPr>
        <w:t xml:space="preserve"> </w:t>
      </w:r>
      <w:r>
        <w:rPr>
          <w:rFonts w:hint="default"/>
          <w:sz w:val="28"/>
          <w:szCs w:val="28"/>
        </w:rPr>
        <w:t>ускорить процесс разработки и улучшить качество кода</w:t>
      </w:r>
      <w:r>
        <w:rPr>
          <w:rFonts w:hint="default"/>
          <w:sz w:val="28"/>
          <w:szCs w:val="28"/>
          <w:lang w:val="ru-RU"/>
        </w:rPr>
        <w:t>.</w:t>
      </w:r>
    </w:p>
    <w:p>
      <w:pPr>
        <w:ind w:left="0" w:leftChars="0" w:firstLine="879" w:firstLineChars="314"/>
        <w:jc w:val="both"/>
        <w:rPr>
          <w:rFonts w:hint="default"/>
          <w:sz w:val="28"/>
          <w:szCs w:val="28"/>
          <w:lang w:val="ru-RU"/>
        </w:rPr>
      </w:pPr>
      <w:r>
        <w:rPr>
          <w:rFonts w:hint="default"/>
          <w:sz w:val="28"/>
          <w:szCs w:val="28"/>
          <w:lang w:val="ru-RU"/>
        </w:rPr>
        <w:t>Видеоплееры играют важную роль в современном мире, предоставляя пользователям возможность просматривать и воспроизводить контент. Они имеют множество преимуществ и важности, которые делают их неотъемлемой частью нашего повседневного использования. Несколько ключевых важных особенностей</w:t>
      </w:r>
      <w:r>
        <w:rPr>
          <w:rFonts w:hint="default"/>
          <w:sz w:val="28"/>
          <w:szCs w:val="28"/>
          <w:lang w:val="en-US"/>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sz w:val="28"/>
          <w:szCs w:val="28"/>
          <w:lang w:val="ru-RU"/>
        </w:rPr>
        <w:t>Поддержка различных форматов видео: Видеоплееры</w:t>
      </w:r>
      <w:r>
        <w:rPr>
          <w:rFonts w:hint="default"/>
          <w:lang w:val="ru-RU"/>
        </w:rPr>
        <w:t xml:space="preserve"> могут поддерживать множество форматов видео, таких как TS, MTS, M2TS, MXF, MP4, M4V, MOV, MPG, MPEG, AVI, FLV, RMVB, WMV, ASF, MKV, SWF, VOB, OGM, WTV, WebM и другие.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 xml:space="preserve">Высокое качество видео: Видеоплееры поддерживают воспроизведение видео высокого разрешения, такого как Full HD, 4K, 5K и даже 8K.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Управление воспроизведением: Видеоплееры предоставляют пользователям возможность управлять воспроизведением видео, включая перемотку вперёд и назад, переключение на полноэкранный режим, выбор звуковой дорожки и другие функции.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Совместимость с различными операционными системами: Видеоплееры обычно совместимы с различными операционными системами, такими как Windows, Mac и другие. Это позволяет пользователям использовать видеоплееры на любом устройстве, независимо от его операционной системы.</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Бесплатность или доступная цена: Многие видеоплееры доступны бесплатно или имеют доступную цену, что делает их доступными для широкого круга пользователей.</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Расширенные функции: Некоторые видеоплееры, такие как PotPlayer и VLC Player, предлагают расширенные функции, такие как синхронизация субтитров, фильтры видео/аудио, изменение скорости воспроизведения и другие.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Экономичность: Большинство видеоплееров бесплатны или имеют доступную цену, что делает их доступными для широкого круга пользователей. Некоторые из них предлагают дополнительные функции, такие как блокировка рекламы, за которую они взимают плату 5.</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rPr>
        <w:t>Цель настоящего курсового проекта заключается в исследовании особенностей объектно-ориентированного программирования, в том числе анализ современных технологий и их применение при создании видеоплеера с высоким уровнем абстракции и гибкости</w:t>
      </w:r>
      <w:r>
        <w:rPr>
          <w:rFonts w:hint="default"/>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lang w:val="ru-RU"/>
        </w:rPr>
      </w:pPr>
      <w:bookmarkStart w:id="2" w:name="_Toc19237"/>
      <w:r>
        <w:rPr>
          <w:rFonts w:hint="default"/>
          <w:sz w:val="28"/>
          <w:szCs w:val="28"/>
        </w:rPr>
        <w:t>Результатом проекта будет создание функционального видеоплеера, предоставляющего пользователю возможность взаимодействия с мультимедийным контентом и обладающего интуитивным интерфейсом для удобного управления функциональностью</w:t>
      </w:r>
      <w:r>
        <w:rPr>
          <w:rFonts w:hint="default"/>
          <w:sz w:val="28"/>
          <w:szCs w:val="28"/>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rPr>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numPr>
          <w:ilvl w:val="0"/>
          <w:numId w:val="4"/>
        </w:numPr>
        <w:kinsoku/>
        <w:wordWrap/>
        <w:overflowPunct/>
        <w:topLinePunct w:val="0"/>
        <w:autoSpaceDE w:val="0"/>
        <w:autoSpaceDN w:val="0"/>
        <w:bidi w:val="0"/>
        <w:adjustRightInd/>
        <w:snapToGrid/>
        <w:spacing w:before="10" w:after="0" w:line="240" w:lineRule="auto"/>
        <w:ind w:left="0" w:leftChars="0" w:right="0" w:rightChars="0" w:firstLine="855" w:firstLineChars="314"/>
        <w:jc w:val="both"/>
        <w:textAlignment w:val="auto"/>
        <w:outlineLvl w:val="0"/>
      </w:pPr>
      <w:r>
        <w:rPr>
          <w:spacing w:val="-4"/>
        </w:rPr>
        <w:t xml:space="preserve"> </w:t>
      </w:r>
      <w:r>
        <w:t>ЗАДАНИЕ</w:t>
      </w:r>
      <w:r>
        <w:rPr>
          <w:spacing w:val="-4"/>
        </w:rPr>
        <w:t xml:space="preserve"> </w:t>
      </w:r>
      <w:r>
        <w:t>НА</w:t>
      </w:r>
      <w:r>
        <w:rPr>
          <w:spacing w:val="-4"/>
        </w:rPr>
        <w:t xml:space="preserve"> </w:t>
      </w:r>
      <w:r>
        <w:t>КУРСОВУЮ</w:t>
      </w:r>
      <w:r>
        <w:rPr>
          <w:spacing w:val="-3"/>
        </w:rPr>
        <w:t xml:space="preserve"> </w:t>
      </w:r>
      <w:r>
        <w:rPr>
          <w:spacing w:val="-2"/>
        </w:rPr>
        <w:t>РАБОТУ</w:t>
      </w:r>
      <w:bookmarkEnd w:id="2"/>
    </w:p>
    <w:p>
      <w:pPr>
        <w:pStyle w:val="2"/>
        <w:keepNext w:val="0"/>
        <w:keepLines w:val="0"/>
        <w:pageBreakBefore w:val="0"/>
        <w:widowControl w:val="0"/>
        <w:numPr>
          <w:numId w:val="0"/>
        </w:numPr>
        <w:kinsoku/>
        <w:wordWrap/>
        <w:overflowPunct/>
        <w:topLinePunct w:val="0"/>
        <w:autoSpaceDE w:val="0"/>
        <w:autoSpaceDN w:val="0"/>
        <w:bidi w:val="0"/>
        <w:adjustRightInd/>
        <w:snapToGrid/>
        <w:spacing w:before="10" w:after="0" w:line="240" w:lineRule="auto"/>
        <w:ind w:left="0" w:leftChars="0" w:right="0" w:rightChars="0" w:firstLine="880" w:firstLineChars="314"/>
        <w:jc w:val="both"/>
        <w:textAlignment w:val="auto"/>
        <w:outlineLvl w:val="0"/>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Овладеть практическими навыками проектирования и разработки законченного, отлаженного и протестированного программного продукта с использованием языка высокого уровня С++,</w:t>
      </w:r>
      <w:r>
        <w:rPr>
          <w:rFonts w:hint="default"/>
          <w:lang w:val="ru-RU"/>
        </w:rPr>
        <w:t xml:space="preserve"> </w:t>
      </w:r>
      <w:r>
        <w:t>овладеть практическими навыками проектирования и разработки законченного, отлаженного и протестированного программного продукта с использованием языка высокого уровня</w:t>
      </w:r>
      <w:r>
        <w:rPr>
          <w:spacing w:val="-18"/>
        </w:rPr>
        <w:t xml:space="preserve"> </w:t>
      </w:r>
      <w:r>
        <w:t>С++[1].</w:t>
      </w:r>
      <w:r>
        <w:rPr>
          <w:spacing w:val="-17"/>
        </w:rPr>
        <w:t xml:space="preserve"> </w:t>
      </w:r>
      <w:r>
        <w:t xml:space="preserve">Разработать </w:t>
      </w:r>
      <w:r>
        <w:rPr>
          <w:lang w:val="ru-RU"/>
        </w:rPr>
        <w:t>видеоплеер</w:t>
      </w:r>
      <w:r>
        <w:t xml:space="preserve"> с использование среды разработки Qt. Понимание</w:t>
      </w:r>
      <w:r>
        <w:rPr>
          <w:spacing w:val="-8"/>
        </w:rPr>
        <w:t xml:space="preserve"> </w:t>
      </w:r>
      <w:r>
        <w:rPr>
          <w:spacing w:val="-8"/>
          <w:lang w:val="ru-RU"/>
        </w:rPr>
        <w:t>о</w:t>
      </w:r>
      <w:r>
        <w:t>сновных</w:t>
      </w:r>
      <w:r>
        <w:rPr>
          <w:spacing w:val="-8"/>
        </w:rPr>
        <w:t xml:space="preserve"> </w:t>
      </w:r>
      <w:r>
        <w:rPr>
          <w:spacing w:val="-8"/>
          <w:lang w:val="ru-RU"/>
        </w:rPr>
        <w:t>п</w:t>
      </w:r>
      <w:r>
        <w:t>ринципов</w:t>
      </w:r>
      <w:r>
        <w:rPr>
          <w:spacing w:val="-7"/>
        </w:rPr>
        <w:t xml:space="preserve"> </w:t>
      </w:r>
      <w:r>
        <w:rPr>
          <w:spacing w:val="-4"/>
        </w:rPr>
        <w:t>ООП:</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rPr>
          <w:rFonts w:hint="default"/>
          <w:lang w:val="ru-RU"/>
        </w:rPr>
        <w:t xml:space="preserve">При разработке используется </w:t>
      </w:r>
      <w:r>
        <w:rPr>
          <w:rFonts w:hint="default"/>
          <w:lang w:val="en-US"/>
        </w:rPr>
        <w:t>Qt</w:t>
      </w:r>
      <w:r>
        <w:rPr>
          <w:rFonts w:hint="default"/>
          <w:lang w:val="ru-RU"/>
        </w:rPr>
        <w:t xml:space="preserve">, </w:t>
      </w:r>
      <w:r>
        <w:t xml:space="preserve">кроссплатформенный фреймворк для разработки приложений на C++. Он предоставляет разработчикам множество инструментов и библиотек для создания графического интерфейса пользователя, работы с сетью, базами данных, мультимедиа и многого другого.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Создание удобного интерфейса:</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Разработать привлекательный и интуитивно понятный интерфейс для пользователя</w:t>
      </w:r>
      <w:r>
        <w:rPr>
          <w:rFonts w:hint="default"/>
          <w:lang w:val="en-US"/>
        </w:rPr>
        <w:t>;</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простоту использования основных функций (воспроизведение, пауза, перемотка и т. д.).</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Поддержка различных форматов видео:</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воспроизведение видео в различных форматах (MP4, AVI, MKV и т. д.).</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10" w:after="0" w:line="240" w:lineRule="auto"/>
        <w:ind w:left="0" w:leftChars="0" w:right="0" w:rightChars="0" w:firstLine="879" w:firstLineChars="314"/>
        <w:jc w:val="both"/>
        <w:textAlignment w:val="auto"/>
        <w:rPr>
          <w:rFonts w:hint="default"/>
        </w:rPr>
      </w:pPr>
      <w:r>
        <w:rPr>
          <w:rFonts w:hint="default"/>
        </w:rPr>
        <w:t>Масштабируемость и адаптивность:</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масштабируемость для поддержки различных разрешений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Контроль за воспроизведением:</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Добавить функциональность управления скоростью воспроизведения.</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pPr>
      <w:r>
        <w:rPr>
          <w:rFonts w:hint="default"/>
        </w:rPr>
        <w:t>Реализовать возможность выбора конкретного времени в видео.</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10" w:after="0" w:line="240" w:lineRule="auto"/>
        <w:ind w:left="0" w:leftChars="0" w:right="0" w:rightChars="0" w:firstLine="879" w:firstLineChars="314"/>
        <w:jc w:val="both"/>
        <w:textAlignment w:val="auto"/>
        <w:rPr>
          <w:rFonts w:hint="default"/>
          <w:lang w:val="ru-RU"/>
        </w:rPr>
      </w:pPr>
      <w:r>
        <w:rPr>
          <w:rFonts w:hint="default"/>
          <w:lang w:val="ru-RU"/>
        </w:rPr>
        <w:t>Плейлисты</w:t>
      </w:r>
      <w:r>
        <w:rPr>
          <w:rFonts w:hint="default"/>
          <w:lang w:val="en-US"/>
        </w:rPr>
        <w:t>:</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rightChars="0" w:firstLine="879" w:firstLineChars="0"/>
        <w:jc w:val="both"/>
        <w:textAlignment w:val="auto"/>
        <w:rPr>
          <w:rFonts w:hint="default"/>
          <w:lang w:val="ru-RU"/>
        </w:rPr>
      </w:pPr>
      <w:r>
        <w:rPr>
          <w:rFonts w:hint="default"/>
          <w:lang w:val="ru-RU"/>
        </w:rPr>
        <w:t>Возможность создать</w:t>
      </w:r>
      <w:r>
        <w:rPr>
          <w:rFonts w:hint="default"/>
          <w:lang w:val="en-US"/>
        </w:rPr>
        <w:t>/</w:t>
      </w:r>
      <w:r>
        <w:rPr>
          <w:rFonts w:hint="default"/>
          <w:lang w:val="ru-RU"/>
        </w:rPr>
        <w:t>сохранить плейлист</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rightChars="0" w:firstLine="879" w:firstLineChars="0"/>
        <w:jc w:val="both"/>
        <w:textAlignment w:val="auto"/>
        <w:rPr>
          <w:rFonts w:hint="default"/>
          <w:lang w:val="ru-RU"/>
        </w:rPr>
      </w:pPr>
      <w:r>
        <w:rPr>
          <w:rFonts w:hint="default"/>
          <w:lang w:val="ru-RU"/>
        </w:rPr>
        <w:t>Возможность включить видео непосредственно из плейлиста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690" w:firstLineChars="314"/>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690" w:firstLineChars="314"/>
        <w:jc w:val="both"/>
        <w:textAlignment w:val="auto"/>
        <w:sectPr>
          <w:footerReference r:id="rId5" w:type="default"/>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numPr>
          <w:ilvl w:val="0"/>
          <w:numId w:val="6"/>
        </w:numPr>
        <w:tabs>
          <w:tab w:val="left" w:pos="66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bookmarkStart w:id="3" w:name="_Toc28891"/>
      <w:r>
        <w:rPr>
          <w:rFonts w:hint="default"/>
          <w:lang w:val="en-US"/>
        </w:rPr>
        <w:t xml:space="preserve"> </w:t>
      </w:r>
      <w:r>
        <w:t>ОБЗОР</w:t>
      </w:r>
      <w:r>
        <w:rPr>
          <w:spacing w:val="-3"/>
        </w:rPr>
        <w:t xml:space="preserve"> </w:t>
      </w:r>
      <w:r>
        <w:rPr>
          <w:spacing w:val="-2"/>
        </w:rPr>
        <w:t>ЛИТЕРАТУРЫ</w:t>
      </w:r>
      <w:bookmarkEnd w:id="3"/>
    </w:p>
    <w:p>
      <w:pPr>
        <w:pStyle w:val="2"/>
        <w:keepNext w:val="0"/>
        <w:keepLines w:val="0"/>
        <w:pageBreakBefore w:val="0"/>
        <w:widowControl w:val="0"/>
        <w:numPr>
          <w:ilvl w:val="0"/>
          <w:numId w:val="0"/>
        </w:numPr>
        <w:tabs>
          <w:tab w:val="left" w:pos="1090"/>
        </w:tabs>
        <w:kinsoku/>
        <w:wordWrap/>
        <w:overflowPunct/>
        <w:topLinePunct w:val="0"/>
        <w:autoSpaceDE w:val="0"/>
        <w:autoSpaceDN w:val="0"/>
        <w:bidi w:val="0"/>
        <w:adjustRightInd/>
        <w:snapToGrid/>
        <w:spacing w:before="10" w:after="0" w:line="240" w:lineRule="auto"/>
        <w:ind w:left="0" w:leftChars="0" w:right="0" w:rightChars="0" w:firstLine="880" w:firstLineChars="314"/>
        <w:jc w:val="both"/>
        <w:textAlignment w:val="auto"/>
        <w:outlineLvl w:val="0"/>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rPr>
      </w:pPr>
      <w:r>
        <w:rPr>
          <w:rFonts w:hint="default"/>
          <w:sz w:val="28"/>
          <w:szCs w:val="28"/>
        </w:rPr>
        <w:t>Перед началом разработки следовало ознакомиться с основными концепциями и инструментами Qt C++, такими как сигналы и слоты, система событий, элементы управления интерфейса пользователя (QWidget, QLabel, QPushButton и т. д.), а также основами работы с мультимедийными данными.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rPr>
      </w:pPr>
      <w:r>
        <w:rPr>
          <w:rFonts w:hint="default"/>
          <w:sz w:val="28"/>
          <w:szCs w:val="28"/>
        </w:rPr>
        <w:t xml:space="preserve">Ключевым этапом является изучение классов, ответственных за мультимедийное воспроизведение, таких как QMediaPlayer. Необходимо </w:t>
      </w:r>
      <w:r>
        <w:rPr>
          <w:rFonts w:hint="default"/>
          <w:sz w:val="28"/>
          <w:szCs w:val="28"/>
          <w:lang w:val="ru-RU"/>
        </w:rPr>
        <w:t>углублённое</w:t>
      </w:r>
      <w:r>
        <w:rPr>
          <w:rFonts w:hint="default"/>
          <w:sz w:val="28"/>
          <w:szCs w:val="28"/>
        </w:rPr>
        <w:t xml:space="preserve"> понимание основных функций этих классов, возможностей настройки воспроизведения, обработки событий и управления медиаресурсами.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highlight w:val="none"/>
        </w:rPr>
      </w:pPr>
      <w:r>
        <w:rPr>
          <w:rFonts w:hint="default"/>
          <w:sz w:val="28"/>
          <w:szCs w:val="28"/>
        </w:rPr>
        <w:t xml:space="preserve">Важным аспектом является анализ документации по работе с видео- и аудиокодеками с целью обеспечения поддержки требуемых форматов. Кроме того, рекомендуется ознакомиться с образцами кода, демонстрирующими </w:t>
      </w:r>
      <w:r>
        <w:rPr>
          <w:rFonts w:hint="default"/>
          <w:sz w:val="28"/>
          <w:szCs w:val="28"/>
          <w:highlight w:val="none"/>
        </w:rPr>
        <w:t>создание пользовательского интерфейса видеоплеера с использованием Qt, для усвоения эффективных методов интеграции компонентов и обеспечения удобства использования приложения.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sz w:val="28"/>
          <w:szCs w:val="28"/>
          <w:highlight w:val="none"/>
          <w:lang w:val="ru-RU"/>
        </w:rPr>
        <w:t>Д</w:t>
      </w:r>
      <w:r>
        <w:rPr>
          <w:sz w:val="28"/>
          <w:szCs w:val="28"/>
          <w:highlight w:val="none"/>
        </w:rPr>
        <w:t>окументаци</w:t>
      </w:r>
      <w:r>
        <w:rPr>
          <w:sz w:val="28"/>
          <w:szCs w:val="28"/>
          <w:highlight w:val="none"/>
          <w:lang w:val="ru-RU"/>
        </w:rPr>
        <w:t>я</w:t>
      </w:r>
      <w:r>
        <w:rPr>
          <w:sz w:val="28"/>
          <w:szCs w:val="28"/>
          <w:highlight w:val="none"/>
        </w:rPr>
        <w:t xml:space="preserve"> Qt: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sz w:val="28"/>
          <w:szCs w:val="28"/>
          <w:highlight w:val="none"/>
        </w:rPr>
        <w:t>Getting Started</w:t>
      </w:r>
      <w:r>
        <w:rPr>
          <w:rFonts w:hint="default"/>
          <w:sz w:val="28"/>
          <w:szCs w:val="28"/>
          <w:highlight w:val="none"/>
          <w:lang w:val="en-US"/>
        </w:rPr>
        <w:t xml:space="preserve"> with Qt</w:t>
      </w:r>
      <w:r>
        <w:rPr>
          <w:sz w:val="28"/>
          <w:szCs w:val="28"/>
          <w:highlight w:val="none"/>
        </w:rPr>
        <w:t>: Раздел "Getting Started" в документации</w:t>
      </w:r>
      <w:r>
        <w:rPr>
          <w:rFonts w:hint="default"/>
          <w:sz w:val="28"/>
          <w:szCs w:val="28"/>
          <w:highlight w:val="none"/>
          <w:lang w:val="ru-RU"/>
        </w:rPr>
        <w:t xml:space="preserve"> </w:t>
      </w:r>
      <w:r>
        <w:rPr>
          <w:sz w:val="28"/>
          <w:szCs w:val="28"/>
          <w:highlight w:val="none"/>
        </w:rPr>
        <w:t>предоставляет</w:t>
      </w:r>
      <w:r>
        <w:rPr>
          <w:sz w:val="28"/>
          <w:szCs w:val="28"/>
          <w:highlight w:val="none"/>
          <w:lang w:val="ru-RU"/>
        </w:rPr>
        <w:t>ся</w:t>
      </w:r>
      <w:r>
        <w:rPr>
          <w:sz w:val="28"/>
          <w:szCs w:val="28"/>
          <w:highlight w:val="none"/>
        </w:rPr>
        <w:t xml:space="preserve"> информаци</w:t>
      </w:r>
      <w:r>
        <w:rPr>
          <w:sz w:val="28"/>
          <w:szCs w:val="28"/>
          <w:highlight w:val="none"/>
          <w:lang w:val="ru-RU"/>
        </w:rPr>
        <w:t>я</w:t>
      </w:r>
      <w:r>
        <w:rPr>
          <w:sz w:val="28"/>
          <w:szCs w:val="28"/>
          <w:highlight w:val="none"/>
        </w:rPr>
        <w:t xml:space="preserve"> о том, как установить Qt, настроить среду разработки и создать простое приложение.</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rFonts w:hint="default"/>
          <w:sz w:val="28"/>
          <w:szCs w:val="28"/>
          <w:highlight w:val="none"/>
          <w:lang w:val="en-US"/>
        </w:rPr>
        <w:t xml:space="preserve">Qt Multimedia </w:t>
      </w:r>
      <w:r>
        <w:rPr>
          <w:rFonts w:hint="default"/>
          <w:sz w:val="28"/>
          <w:szCs w:val="28"/>
          <w:highlight w:val="none"/>
        </w:rPr>
        <w:t>Example</w:t>
      </w:r>
      <w:r>
        <w:rPr>
          <w:rFonts w:hint="default"/>
          <w:sz w:val="28"/>
          <w:szCs w:val="28"/>
          <w:highlight w:val="none"/>
          <w:lang w:val="en-US"/>
        </w:rPr>
        <w:t xml:space="preserve">: </w:t>
      </w:r>
      <w:r>
        <w:rPr>
          <w:rFonts w:hint="default"/>
          <w:sz w:val="28"/>
          <w:szCs w:val="28"/>
          <w:highlight w:val="none"/>
          <w:lang w:val="ru-RU"/>
        </w:rPr>
        <w:t>Примеры видео- и аудиоплееров.</w:t>
      </w:r>
      <w:r>
        <w:rPr>
          <w:sz w:val="28"/>
          <w:szCs w:val="28"/>
          <w:highlight w:val="none"/>
        </w:rPr>
        <w:t xml:space="preserve"> </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rPr>
          <w:sz w:val="28"/>
          <w:szCs w:val="28"/>
          <w:highlight w:val="none"/>
        </w:rPr>
        <w:t>Overview: Введение в фреймв</w:t>
      </w:r>
      <w:r>
        <w:rPr>
          <w:sz w:val="28"/>
          <w:szCs w:val="28"/>
        </w:rPr>
        <w:t>орк, его основные концепции и принципы.</w:t>
      </w:r>
      <w:r>
        <w:rPr>
          <w:rFonts w:hint="default"/>
          <w:sz w:val="28"/>
          <w:szCs w:val="28"/>
          <w:lang w:val="ru-RU"/>
        </w:rPr>
        <w:t xml:space="preserve"> </w:t>
      </w:r>
      <w:r>
        <w:rPr>
          <w:sz w:val="28"/>
          <w:szCs w:val="28"/>
        </w:rPr>
        <w:t>Создание графического интерфейса: Qt Widgets</w:t>
      </w:r>
      <w:r>
        <w:rPr>
          <w:rFonts w:hint="default"/>
          <w:sz w:val="28"/>
          <w:szCs w:val="28"/>
          <w:lang w:val="en-US"/>
        </w:rPr>
        <w:t>[9]</w:t>
      </w:r>
      <w:r>
        <w:rPr>
          <w:sz w:val="28"/>
          <w:szCs w:val="28"/>
        </w:rPr>
        <w:t>: Информация о виджетах Qt, базовых элементах управления, таких как кнопки, поля ввода и другие</w:t>
      </w:r>
      <w:r>
        <w:t xml:space="preserve">.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Примеры кода и Учебные проекты</w:t>
      </w:r>
      <w:r>
        <w:rPr>
          <w:rFonts w:hint="default"/>
          <w:lang w:val="en-US"/>
        </w:rPr>
        <w:t>[7]</w:t>
      </w:r>
      <w:r>
        <w:t>:</w:t>
      </w:r>
      <w:r>
        <w:rPr>
          <w:rFonts w:hint="default"/>
          <w:lang w:val="en-US"/>
        </w:rPr>
        <w:t xml:space="preserve"> </w:t>
      </w:r>
      <w:r>
        <w:t>Qt Examples: Обширный набор примеров</w:t>
      </w:r>
      <w:r>
        <w:rPr>
          <w:spacing w:val="-8"/>
        </w:rPr>
        <w:t xml:space="preserve"> </w:t>
      </w:r>
      <w:r>
        <w:t>кода</w:t>
      </w:r>
      <w:r>
        <w:rPr>
          <w:spacing w:val="-8"/>
        </w:rPr>
        <w:t xml:space="preserve"> </w:t>
      </w:r>
      <w:r>
        <w:t>для</w:t>
      </w:r>
      <w:r>
        <w:rPr>
          <w:spacing w:val="-5"/>
        </w:rPr>
        <w:t xml:space="preserve"> </w:t>
      </w:r>
      <w:r>
        <w:t>различных</w:t>
      </w:r>
      <w:r>
        <w:rPr>
          <w:spacing w:val="-5"/>
        </w:rPr>
        <w:t xml:space="preserve"> </w:t>
      </w:r>
      <w:r>
        <w:t>компонентов</w:t>
      </w:r>
      <w:r>
        <w:rPr>
          <w:spacing w:val="-6"/>
        </w:rPr>
        <w:t xml:space="preserve"> </w:t>
      </w:r>
      <w:r>
        <w:t>Qt.Qt</w:t>
      </w:r>
      <w:r>
        <w:rPr>
          <w:spacing w:val="-5"/>
        </w:rPr>
        <w:t xml:space="preserve"> </w:t>
      </w:r>
      <w:r>
        <w:t>Tutorials:</w:t>
      </w:r>
      <w:r>
        <w:rPr>
          <w:spacing w:val="-7"/>
        </w:rPr>
        <w:t xml:space="preserve"> </w:t>
      </w:r>
      <w:r>
        <w:t>Учебные</w:t>
      </w:r>
      <w:r>
        <w:rPr>
          <w:spacing w:val="-6"/>
        </w:rPr>
        <w:t xml:space="preserve"> </w:t>
      </w:r>
      <w:r>
        <w:t>проекты</w:t>
      </w:r>
      <w:r>
        <w:rPr>
          <w:spacing w:val="-8"/>
        </w:rPr>
        <w:t xml:space="preserve"> </w:t>
      </w:r>
      <w:r>
        <w:t>и туториалы, позволяющие освоить различные аспекты фреймворка.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rPr>
        <w:t>Форумы и Сообщества: Qt Forum: Онлайн-форумы, гд</w:t>
      </w:r>
      <w:r>
        <w:rPr>
          <w:rFonts w:hint="default"/>
          <w:lang w:val="ru-RU"/>
        </w:rPr>
        <w:t xml:space="preserve">е </w:t>
      </w:r>
      <w:r>
        <w:rPr>
          <w:rFonts w:hint="default"/>
        </w:rPr>
        <w:t>разработчики могут задавать вопросы, делиться опытом и получать</w:t>
      </w:r>
      <w:r>
        <w:rPr>
          <w:rFonts w:hint="default"/>
          <w:lang w:val="ru-RU"/>
        </w:rPr>
        <w:t xml:space="preserve"> </w:t>
      </w:r>
      <w:r>
        <w:rPr>
          <w:rFonts w:hint="default"/>
        </w:rPr>
        <w:t>поддержку от сообщества Qt</w:t>
      </w:r>
      <w:r>
        <w:rPr>
          <w:rFonts w:hint="default"/>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338"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2"/>
        <w:keepNext w:val="0"/>
        <w:keepLines w:val="0"/>
        <w:pageBreakBefore w:val="0"/>
        <w:widowControl w:val="0"/>
        <w:numPr>
          <w:ilvl w:val="1"/>
          <w:numId w:val="6"/>
        </w:numPr>
        <w:kinsoku/>
        <w:wordWrap/>
        <w:overflowPunct/>
        <w:topLinePunct w:val="0"/>
        <w:autoSpaceDE w:val="0"/>
        <w:autoSpaceDN w:val="0"/>
        <w:bidi w:val="0"/>
        <w:adjustRightInd/>
        <w:snapToGrid/>
        <w:spacing w:before="10" w:after="0" w:line="240" w:lineRule="auto"/>
        <w:ind w:left="440" w:leftChars="0" w:right="0" w:firstLine="0" w:firstLineChars="0"/>
        <w:jc w:val="both"/>
        <w:textAlignment w:val="auto"/>
      </w:pPr>
      <w:bookmarkStart w:id="4" w:name="_Toc18373"/>
      <w:bookmarkStart w:id="5" w:name="_Toc28726"/>
      <w:r>
        <w:rPr>
          <w:rFonts w:hint="default"/>
          <w:lang w:val="en-US"/>
        </w:rPr>
        <w:t xml:space="preserve"> </w:t>
      </w:r>
      <w:r>
        <w:t>ОБЗОР</w:t>
      </w:r>
      <w:r>
        <w:rPr>
          <w:spacing w:val="-9"/>
        </w:rPr>
        <w:t xml:space="preserve"> </w:t>
      </w:r>
      <w:r>
        <w:t>МЕТОДОВ</w:t>
      </w:r>
      <w:r>
        <w:rPr>
          <w:spacing w:val="-11"/>
        </w:rPr>
        <w:t xml:space="preserve"> </w:t>
      </w:r>
      <w:r>
        <w:t>И</w:t>
      </w:r>
      <w:r>
        <w:rPr>
          <w:spacing w:val="-8"/>
        </w:rPr>
        <w:t xml:space="preserve"> </w:t>
      </w:r>
      <w:r>
        <w:t>АЛГОРИТМОВ</w:t>
      </w:r>
      <w:r>
        <w:rPr>
          <w:spacing w:val="-8"/>
        </w:rPr>
        <w:t xml:space="preserve"> </w:t>
      </w:r>
      <w:r>
        <w:t>РЕШЕНИЯ ПОСТАВЛЕННОЙ ЗАДАЧИ</w:t>
      </w:r>
      <w:bookmarkEnd w:id="4"/>
      <w:bookmarkEnd w:id="5"/>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eastAsia="Times New Roman"/>
          <w:color w:val="000000"/>
          <w:sz w:val="28"/>
          <w:szCs w:val="28"/>
          <w:rtl w:val="0"/>
        </w:rPr>
      </w:pPr>
      <w:r>
        <w:rPr>
          <w:rFonts w:hint="default" w:ascii="Times New Roman" w:hAnsi="Times New Roman" w:eastAsia="Times New Roman"/>
          <w:color w:val="000000"/>
          <w:sz w:val="28"/>
          <w:szCs w:val="28"/>
          <w:rtl w:val="0"/>
        </w:rPr>
        <w:t>В ходе разработки программы были задействованы разнообразные возможности языка программирования C++, которые будут подробно рассмотрены далее. Для решения поставленной задачи был выбран язык программирования C++ и применена методология объектно-ориентированного программирования [4].</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r>
        <w:rPr>
          <w:rFonts w:hint="default" w:ascii="Times New Roman" w:hAnsi="Times New Roman" w:eastAsia="Times New Roman"/>
          <w:color w:val="000000"/>
          <w:sz w:val="28"/>
          <w:szCs w:val="28"/>
          <w:rtl w:val="0"/>
        </w:rPr>
        <w:t>Программа включает в себя механизм обработки исключительных ситуаций. Этот механизм предназначен для описания реакции программы на возможные ошибки, которые могут возникнуть в процессе её выполнения и привести к невозможности или бессмысленности дальнейшей обработки основного алгоритма программы [5].</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sz w:val="28"/>
          <w:szCs w:val="28"/>
        </w:rPr>
        <w:t>Касательно интерфейса пользователя, в коде создаются элементы управления, такие как кнопки воспроизведения, паузы, остановки, перемотки и отображения плейлиста. Дополнительно проведена настройка стилей и расположения элементов интерфейса для улучшения пользовательского опыта.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sz w:val="28"/>
          <w:szCs w:val="28"/>
        </w:rPr>
        <w:t>В</w:t>
      </w:r>
      <w:r>
        <w:rPr>
          <w:rFonts w:hint="default"/>
          <w:sz w:val="28"/>
          <w:szCs w:val="28"/>
          <w:lang w:val="ru-RU"/>
        </w:rPr>
        <w:t xml:space="preserve"> </w:t>
      </w:r>
      <w:r>
        <w:rPr>
          <w:rFonts w:hint="default"/>
          <w:sz w:val="28"/>
          <w:szCs w:val="28"/>
        </w:rPr>
        <w:t>области мультимедийной обработки использован класс</w:t>
      </w:r>
      <w:r>
        <w:rPr>
          <w:rFonts w:hint="default"/>
          <w:sz w:val="28"/>
          <w:szCs w:val="28"/>
          <w:lang w:val="ru-RU"/>
        </w:rPr>
        <w:t xml:space="preserve"> </w:t>
      </w:r>
      <w:r>
        <w:rPr>
          <w:rFonts w:hint="default"/>
          <w:sz w:val="28"/>
          <w:szCs w:val="28"/>
        </w:rPr>
        <w:t>QMediaPlayer для эффективного управления воспроизведением видео. Реализована обработка видео- и аудиокодеков, обеспечивающая поддержку различных форматов мультимедийных файлов. Также предусмотрен механизм обработки исключительных ситуаций для управления ошибками в процессе выполнения программы.</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sz w:val="28"/>
          <w:szCs w:val="28"/>
        </w:rPr>
        <w:t xml:space="preserve">Относительно настройки воспроизведения, реализован слайдер для регулировки скорости воспроизведения, а также механизмы управления громкостью и перемоткой видео </w:t>
      </w:r>
      <w:r>
        <w:rPr>
          <w:rFonts w:hint="default"/>
          <w:sz w:val="28"/>
          <w:szCs w:val="28"/>
          <w:lang w:val="ru-RU"/>
        </w:rPr>
        <w:t>вперёд</w:t>
      </w:r>
      <w:r>
        <w:rPr>
          <w:rFonts w:hint="default"/>
          <w:sz w:val="28"/>
          <w:szCs w:val="28"/>
        </w:rPr>
        <w:t xml:space="preserve"> и назад.</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sz w:val="28"/>
          <w:szCs w:val="28"/>
        </w:rPr>
        <w:t>В сфере работы с плейлистом создан и настроен плейлист для хранения и управления списком видеофайлов. Реализованы функции загрузки и сохранения плейлиста с использованием диалоговых окон для выбора 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sz w:val="28"/>
          <w:szCs w:val="28"/>
        </w:rPr>
        <w:t>Система сохранения и восстановления состояния позволяет сохранять текущее состояние видеоплеера, включая последний открытый файл и его позицию, с последующим восстановлением при повторном запуске программы.</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en-US"/>
        </w:rPr>
      </w:pPr>
    </w:p>
    <w:p>
      <w:pPr>
        <w:pStyle w:val="2"/>
        <w:keepNext w:val="0"/>
        <w:keepLines w:val="0"/>
        <w:pageBreakBefore w:val="0"/>
        <w:widowControl w:val="0"/>
        <w:numPr>
          <w:numId w:val="0"/>
        </w:numPr>
        <w:tabs>
          <w:tab w:val="left" w:pos="1020"/>
          <w:tab w:val="left" w:pos="9240"/>
        </w:tabs>
        <w:kinsoku/>
        <w:wordWrap/>
        <w:overflowPunct/>
        <w:topLinePunct w:val="0"/>
        <w:autoSpaceDE w:val="0"/>
        <w:autoSpaceDN w:val="0"/>
        <w:bidi w:val="0"/>
        <w:adjustRightInd/>
        <w:snapToGrid/>
        <w:spacing w:before="10" w:after="0" w:line="240" w:lineRule="auto"/>
        <w:ind w:left="880" w:leftChars="400" w:right="999" w:rightChars="454" w:firstLine="0" w:firstLineChars="0"/>
        <w:jc w:val="left"/>
        <w:textAlignment w:val="auto"/>
        <w:outlineLvl w:val="0"/>
      </w:pPr>
      <w:bookmarkStart w:id="6" w:name="_Toc8288"/>
      <w:r>
        <w:rPr>
          <w:rFonts w:hint="default"/>
          <w:lang w:val="ru-RU"/>
        </w:rPr>
        <w:t xml:space="preserve">3 </w:t>
      </w:r>
      <w:r>
        <w:t>ФУНКЦИОНАЛЬНОЕ</w:t>
      </w:r>
      <w:r>
        <w:rPr>
          <w:spacing w:val="-11"/>
        </w:rPr>
        <w:t xml:space="preserve"> </w:t>
      </w:r>
      <w:r>
        <w:rPr>
          <w:spacing w:val="-11"/>
          <w:lang w:val="ru-RU"/>
        </w:rPr>
        <w:t>ПРОЕКТИРОВАНИЕ</w:t>
      </w:r>
      <w:bookmarkEnd w:id="6"/>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rPr>
      </w:pPr>
      <w:r>
        <w:t>В</w:t>
      </w:r>
      <w:r>
        <w:rPr>
          <w:spacing w:val="-6"/>
        </w:rPr>
        <w:t xml:space="preserve"> </w:t>
      </w:r>
      <w:r>
        <w:t>данном</w:t>
      </w:r>
      <w:r>
        <w:rPr>
          <w:spacing w:val="-9"/>
        </w:rPr>
        <w:t xml:space="preserve"> </w:t>
      </w:r>
      <w:r>
        <w:t>разделе</w:t>
      </w:r>
      <w:r>
        <w:rPr>
          <w:spacing w:val="-7"/>
        </w:rPr>
        <w:t xml:space="preserve"> </w:t>
      </w:r>
      <w:r>
        <w:t>описываются</w:t>
      </w:r>
      <w:r>
        <w:rPr>
          <w:spacing w:val="-6"/>
        </w:rPr>
        <w:t xml:space="preserve"> </w:t>
      </w:r>
      <w:r>
        <w:t>входные</w:t>
      </w:r>
      <w:r>
        <w:rPr>
          <w:spacing w:val="-6"/>
        </w:rPr>
        <w:t xml:space="preserve"> </w:t>
      </w:r>
      <w:r>
        <w:t>и</w:t>
      </w:r>
      <w:r>
        <w:rPr>
          <w:spacing w:val="-6"/>
        </w:rPr>
        <w:t xml:space="preserve"> </w:t>
      </w:r>
      <w:r>
        <w:t>выходные</w:t>
      </w:r>
      <w:r>
        <w:rPr>
          <w:spacing w:val="-6"/>
        </w:rPr>
        <w:t xml:space="preserve"> </w:t>
      </w:r>
      <w:r>
        <w:t>данные</w:t>
      </w:r>
      <w:r>
        <w:rPr>
          <w:spacing w:val="-6"/>
        </w:rPr>
        <w:t xml:space="preserve"> </w:t>
      </w:r>
      <w:r>
        <w:t xml:space="preserve">программы, диаграмма классов, а также приводится описание используемых классов и их </w:t>
      </w:r>
      <w:r>
        <w:rPr>
          <w:spacing w:val="-2"/>
        </w:rPr>
        <w:t>методов.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rPr>
      </w:pPr>
    </w:p>
    <w:p>
      <w:pPr>
        <w:pStyle w:val="3"/>
        <w:keepNext w:val="0"/>
        <w:keepLines w:val="0"/>
        <w:pageBreakBefore w:val="0"/>
        <w:widowControl w:val="0"/>
        <w:numPr>
          <w:ilvl w:val="1"/>
          <w:numId w:val="7"/>
        </w:numPr>
        <w:tabs>
          <w:tab w:val="left" w:pos="1232"/>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1"/>
      </w:pPr>
      <w:bookmarkStart w:id="7" w:name="_Toc12802"/>
      <w:bookmarkStart w:id="8" w:name="_Toc17951"/>
      <w:r>
        <w:t>Входные</w:t>
      </w:r>
      <w:r>
        <w:rPr>
          <w:spacing w:val="-7"/>
        </w:rPr>
        <w:t xml:space="preserve"> </w:t>
      </w:r>
      <w:r>
        <w:rPr>
          <w:spacing w:val="-2"/>
        </w:rPr>
        <w:t>данные</w:t>
      </w:r>
      <w:bookmarkEnd w:id="7"/>
      <w:bookmarkEnd w:id="8"/>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r>
        <w:t>Для работы программы и отображени</w:t>
      </w:r>
      <w:r>
        <w:rPr>
          <w:lang w:val="ru-RU"/>
        </w:rPr>
        <w:t>я</w:t>
      </w:r>
      <w:r>
        <w:t xml:space="preserve"> </w:t>
      </w:r>
      <w:r>
        <w:rPr>
          <w:lang w:val="ru-RU"/>
        </w:rPr>
        <w:t>иконок</w:t>
      </w:r>
      <w:r>
        <w:t xml:space="preserve"> были сделанные специальные </w:t>
      </w:r>
      <w:r>
        <w:rPr>
          <w:rFonts w:hint="default"/>
          <w:lang w:val="en-US"/>
        </w:rPr>
        <w:t xml:space="preserve">jpg </w:t>
      </w:r>
      <w:r>
        <w:t xml:space="preserve">картинки, </w:t>
      </w:r>
      <w:r>
        <w:rPr>
          <w:lang w:val="ru-RU"/>
        </w:rPr>
        <w:t>помещённые</w:t>
      </w:r>
      <w:r>
        <w:t xml:space="preserve"> в папку </w:t>
      </w:r>
      <w:r>
        <w:rPr>
          <w:rFonts w:hint="default"/>
          <w:lang w:val="en-US"/>
        </w:rPr>
        <w:t>icon</w:t>
      </w:r>
      <w: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3"/>
        </w:rPr>
      </w:pPr>
    </w:p>
    <w:p>
      <w:pPr>
        <w:pStyle w:val="3"/>
        <w:keepNext w:val="0"/>
        <w:keepLines w:val="0"/>
        <w:pageBreakBefore w:val="0"/>
        <w:widowControl w:val="0"/>
        <w:numPr>
          <w:ilvl w:val="1"/>
          <w:numId w:val="7"/>
        </w:numPr>
        <w:tabs>
          <w:tab w:val="left" w:pos="1231"/>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1"/>
      </w:pPr>
      <w:bookmarkStart w:id="9" w:name="_Toc19628"/>
      <w:bookmarkStart w:id="10" w:name="_Toc12124"/>
      <w:r>
        <w:t>Разработка</w:t>
      </w:r>
      <w:r>
        <w:rPr>
          <w:spacing w:val="-11"/>
        </w:rPr>
        <w:t xml:space="preserve"> </w:t>
      </w:r>
      <w:r>
        <w:t>диаграммы</w:t>
      </w:r>
      <w:r>
        <w:rPr>
          <w:spacing w:val="-12"/>
        </w:rPr>
        <w:t xml:space="preserve"> </w:t>
      </w:r>
      <w:r>
        <w:rPr>
          <w:spacing w:val="-2"/>
        </w:rPr>
        <w:t>классов</w:t>
      </w:r>
      <w:bookmarkEnd w:id="9"/>
      <w:bookmarkEnd w:id="10"/>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b/>
          <w:sz w:val="24"/>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r>
        <w:t>Диаграмма</w:t>
      </w:r>
      <w:r>
        <w:rPr>
          <w:spacing w:val="-6"/>
        </w:rPr>
        <w:t xml:space="preserve"> </w:t>
      </w:r>
      <w:r>
        <w:t>классов</w:t>
      </w:r>
      <w:r>
        <w:rPr>
          <w:spacing w:val="-9"/>
        </w:rPr>
        <w:t xml:space="preserve"> </w:t>
      </w:r>
      <w:r>
        <w:t>данной</w:t>
      </w:r>
      <w:r>
        <w:rPr>
          <w:spacing w:val="-8"/>
        </w:rPr>
        <w:t xml:space="preserve"> </w:t>
      </w:r>
      <w:r>
        <w:t>работы</w:t>
      </w:r>
      <w:r>
        <w:rPr>
          <w:spacing w:val="-6"/>
        </w:rPr>
        <w:t xml:space="preserve"> </w:t>
      </w:r>
      <w:r>
        <w:t>показана</w:t>
      </w:r>
      <w:r>
        <w:rPr>
          <w:spacing w:val="-5"/>
        </w:rPr>
        <w:t xml:space="preserve"> </w:t>
      </w:r>
      <w:r>
        <w:t>в</w:t>
      </w:r>
      <w:r>
        <w:rPr>
          <w:spacing w:val="-7"/>
        </w:rPr>
        <w:t xml:space="preserve"> </w:t>
      </w:r>
      <w:r>
        <w:t>приложении</w:t>
      </w:r>
      <w:r>
        <w:rPr>
          <w:spacing w:val="-8"/>
        </w:rPr>
        <w:t xml:space="preserve"> </w:t>
      </w:r>
      <w:r>
        <w:rPr>
          <w:spacing w:val="-5"/>
        </w:rPr>
        <w:t>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30"/>
        </w:rPr>
      </w:pPr>
    </w:p>
    <w:p>
      <w:pPr>
        <w:pStyle w:val="3"/>
        <w:keepNext w:val="0"/>
        <w:keepLines w:val="0"/>
        <w:pageBreakBefore w:val="0"/>
        <w:widowControl w:val="0"/>
        <w:numPr>
          <w:ilvl w:val="1"/>
          <w:numId w:val="7"/>
        </w:numPr>
        <w:tabs>
          <w:tab w:val="left" w:pos="1231"/>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1"/>
      </w:pPr>
      <w:bookmarkStart w:id="11" w:name="_Toc26699"/>
      <w:bookmarkStart w:id="12" w:name="_Toc11438"/>
      <w:r>
        <w:t>Описание</w:t>
      </w:r>
      <w:r>
        <w:rPr>
          <w:spacing w:val="-8"/>
        </w:rPr>
        <w:t xml:space="preserve"> </w:t>
      </w:r>
      <w:r>
        <w:rPr>
          <w:spacing w:val="-2"/>
        </w:rPr>
        <w:t>классов</w:t>
      </w:r>
      <w:bookmarkEnd w:id="11"/>
      <w:bookmarkEnd w:id="12"/>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b/>
          <w:sz w:val="23"/>
        </w:rPr>
      </w:pPr>
    </w:p>
    <w:p>
      <w:pPr>
        <w:pStyle w:val="19"/>
        <w:keepNext w:val="0"/>
        <w:keepLines w:val="0"/>
        <w:pageBreakBefore w:val="0"/>
        <w:widowControl w:val="0"/>
        <w:numPr>
          <w:ilvl w:val="2"/>
          <w:numId w:val="7"/>
        </w:numPr>
        <w:tabs>
          <w:tab w:val="left" w:pos="1433"/>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2"/>
        <w:rPr>
          <w:rFonts w:ascii="Courier New" w:hAnsi="Courier New"/>
          <w:b/>
          <w:sz w:val="24"/>
        </w:rPr>
      </w:pPr>
      <w:bookmarkStart w:id="13" w:name="_Toc24396"/>
      <w:bookmarkStart w:id="14" w:name="_Toc28744"/>
      <w:r>
        <w:rPr>
          <w:b/>
          <w:sz w:val="28"/>
        </w:rPr>
        <w:t>Класс</w:t>
      </w:r>
      <w:r>
        <w:rPr>
          <w:b/>
          <w:spacing w:val="-12"/>
          <w:sz w:val="28"/>
        </w:rPr>
        <w:t xml:space="preserve"> </w:t>
      </w:r>
      <w:bookmarkEnd w:id="13"/>
      <w:bookmarkEnd w:id="14"/>
      <w:r>
        <w:rPr>
          <w:rFonts w:hint="default" w:ascii="Courier New" w:hAnsi="Courier New"/>
          <w:b/>
          <w:spacing w:val="-4"/>
          <w:sz w:val="24"/>
          <w:lang w:val="en-US"/>
        </w:rPr>
        <w:t>MainWindow</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ascii="Courier New"/>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rightChars="0" w:firstLine="283" w:firstLineChars="0"/>
        <w:jc w:val="both"/>
        <w:textAlignment w:val="auto"/>
        <w:rPr>
          <w:rFonts w:hint="default" w:ascii="Times New Roman" w:hAnsi="Times New Roman" w:cs="Times New Roman"/>
          <w:spacing w:val="-7"/>
          <w:sz w:val="28"/>
          <w:szCs w:val="28"/>
        </w:rPr>
      </w:pPr>
      <w:r>
        <w:rPr>
          <w:rFonts w:hint="default" w:ascii="Courier New" w:hAnsi="Courier New"/>
          <w:sz w:val="24"/>
          <w:lang w:val="en-US"/>
        </w:rPr>
        <w:t>MainWindow</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hint="default" w:ascii="Times New Roman" w:hAnsi="Times New Roman" w:cs="Times New Roman"/>
          <w:spacing w:val="-7"/>
          <w:sz w:val="28"/>
          <w:szCs w:val="28"/>
        </w:rPr>
        <w:t>Класс предназначен для управления основным окном видеоплеера. Он инкапсулирует в себе логику и элементы управления,</w:t>
      </w:r>
      <w:r>
        <w:rPr>
          <w:rFonts w:hint="default" w:cs="Times New Roman"/>
          <w:spacing w:val="-7"/>
          <w:sz w:val="28"/>
          <w:szCs w:val="28"/>
          <w:lang w:val="ru-RU"/>
        </w:rPr>
        <w:t xml:space="preserve"> наследует функции и  характеристики </w:t>
      </w:r>
      <w:r>
        <w:rPr>
          <w:rFonts w:hint="default" w:cs="Times New Roman"/>
          <w:spacing w:val="-7"/>
          <w:sz w:val="28"/>
          <w:szCs w:val="28"/>
          <w:lang w:val="en-US"/>
        </w:rPr>
        <w:t>QMainWindow</w:t>
      </w:r>
      <w:r>
        <w:rPr>
          <w:rFonts w:hint="default" w:ascii="Times New Roman" w:hAnsi="Times New Roman" w:cs="Times New Roman"/>
          <w:spacing w:val="-7"/>
          <w:sz w:val="28"/>
          <w:szCs w:val="28"/>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r>
        <w:t xml:space="preserve"> Описание полей класса: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sz w:val="24"/>
          <w:szCs w:val="24"/>
        </w:rPr>
        <w:t>Ui::MainWindow *ui -</w:t>
      </w:r>
      <w:r>
        <w:rPr>
          <w:rFonts w:hint="default" w:ascii="Courier New" w:hAnsi="Courier New"/>
          <w:sz w:val="24"/>
          <w:szCs w:val="24"/>
          <w:lang w:val="ru-RU"/>
        </w:rPr>
        <w:t xml:space="preserve"> </w:t>
      </w:r>
      <w:r>
        <w:rPr>
          <w:rFonts w:hint="default" w:ascii="Times New Roman" w:hAnsi="Times New Roman" w:cs="Times New Roman"/>
          <w:sz w:val="28"/>
          <w:szCs w:val="28"/>
        </w:rPr>
        <w:t>указатель на объект Ui. Предназначен для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работы с виджетами</w:t>
      </w:r>
      <w:r>
        <w:rPr>
          <w:rFonts w:hint="default" w:ascii="Times New Roman" w:hAnsi="Times New Roman" w:cs="Times New Roman"/>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videoPlayer (QMediaPlayer)</w:t>
      </w:r>
      <w:r>
        <w:rPr>
          <w:rFonts w:hint="default" w:ascii="Courier New" w:hAnsi="Courier New" w:cs="Courier New"/>
          <w:sz w:val="24"/>
          <w:szCs w:val="24"/>
          <w:lang w:val="ru-RU"/>
        </w:rPr>
        <w:t xml:space="preserve"> </w:t>
      </w:r>
      <w:r>
        <w:rPr>
          <w:rFonts w:hint="default" w:ascii="Courier New" w:hAnsi="Courier New" w:cs="Courier New"/>
          <w:lang w:val="ru-RU"/>
        </w:rPr>
        <w:t>-</w:t>
      </w:r>
      <w:r>
        <w:rPr>
          <w:rFonts w:hint="default" w:ascii="Times New Roman" w:hAnsi="Times New Roman" w:cs="Times New Roman"/>
          <w:lang w:val="ru-RU"/>
        </w:rPr>
        <w:t xml:space="preserve"> </w:t>
      </w:r>
      <w:r>
        <w:rPr>
          <w:rFonts w:hint="default" w:ascii="Times New Roman" w:hAnsi="Times New Roman" w:cs="Times New Roman"/>
        </w:rPr>
        <w:t>Указатель на объект класса QMediaPlayer, отвечающий за воспроизведение аудио и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videoWidget (QVideoWidget)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QVideoWidget, представляющий виджет для отображения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videoContainer (QWidget)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QWidget, используемый в качестве контейнера для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controlWidget (QWidget)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QWidget, представляющий виджет для управления воспроизведением.</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slider (QSlider)</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QSlider, представляющий слайдер для управления временем воспроизведения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volume (QSlider)</w:t>
      </w:r>
      <w:r>
        <w:rPr>
          <w:rFonts w:hint="default" w:ascii="Courier New" w:hAnsi="Courier New" w:cs="Courier New"/>
          <w:sz w:val="24"/>
          <w:szCs w:val="24"/>
          <w:lang w:val="ru-RU"/>
        </w:rPr>
        <w:t xml:space="preserve"> -</w:t>
      </w:r>
      <w:r>
        <w:rPr>
          <w:rFonts w:hint="default" w:ascii="Times New Roman" w:hAnsi="Times New Roman" w:cs="Times New Roman"/>
          <w:lang w:val="ru-RU"/>
        </w:rPr>
        <w:t xml:space="preserve">  </w:t>
      </w:r>
      <w:r>
        <w:rPr>
          <w:rFonts w:hint="default" w:ascii="Times New Roman" w:hAnsi="Times New Roman" w:cs="Times New Roman"/>
        </w:rPr>
        <w:t>Указатель на объект класса QSlider, представляющий слайдер для управления уровнем громкости.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speedSlider (QSlider)</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QSlider, представляющий слайдер для управления скоростью воспроизведения.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Mduration (qint64)</w:t>
      </w:r>
      <w:r>
        <w:rPr>
          <w:rFonts w:hint="default" w:ascii="Courier New" w:hAnsi="Courier New" w:cs="Courier New"/>
          <w:sz w:val="24"/>
          <w:szCs w:val="24"/>
          <w:lang w:val="ru-RU"/>
        </w:rPr>
        <w:t xml:space="preserve"> - </w:t>
      </w:r>
      <w:r>
        <w:rPr>
          <w:rFonts w:hint="default" w:ascii="Times New Roman" w:hAnsi="Times New Roman" w:cs="Times New Roman"/>
        </w:rPr>
        <w:t>Переменная типа qint64, содержащая общую длительность текущего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startTimeLabel (TimeLabel)</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TimeLabel, представляющий виджет для отображения текущего времени воспроизведения.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endTimeLabel (TimeLabel)</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TimeLabel, представляющий виджет для отображения общей длительности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playlistWidget (PlaylistWidget)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PlaylistWidget, представляющий виджет для отображения и управления плейлистом.</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isPlaylistVisible (bool</w:t>
      </w:r>
      <w:r>
        <w:rPr>
          <w:rFonts w:hint="default" w:ascii="Courier New" w:hAnsi="Courier New" w:cs="Courier New"/>
          <w:sz w:val="24"/>
          <w:szCs w:val="24"/>
          <w:lang w:val="ru-RU"/>
        </w:rPr>
        <w:t xml:space="preserve">) - </w:t>
      </w:r>
      <w:r>
        <w:rPr>
          <w:rFonts w:hint="default" w:ascii="Times New Roman" w:hAnsi="Times New Roman" w:cs="Times New Roman"/>
        </w:rPr>
        <w:t>Флаг типа bool, указывающий, видим ли в данный момент плейлист.</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videoPositions (QMap&lt;QString, qint64&gt;)</w:t>
      </w:r>
      <w:r>
        <w:rPr>
          <w:rFonts w:hint="default" w:ascii="Courier New" w:hAnsi="Courier New" w:cs="Courier New"/>
          <w:sz w:val="24"/>
          <w:szCs w:val="24"/>
          <w:lang w:val="ru-RU"/>
        </w:rPr>
        <w:t xml:space="preserve"> - </w:t>
      </w:r>
      <w:r>
        <w:rPr>
          <w:rFonts w:hint="default" w:ascii="Times New Roman" w:hAnsi="Times New Roman" w:cs="Times New Roman"/>
        </w:rPr>
        <w:t>Контейнер QMap, содержащий информацию о позициях воспроизведения для каждого видео в плейлисте.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lastVideoFilePath (QString)</w:t>
      </w:r>
      <w:r>
        <w:rPr>
          <w:rFonts w:hint="default" w:ascii="Courier New" w:hAnsi="Courier New" w:cs="Courier New"/>
          <w:sz w:val="24"/>
          <w:szCs w:val="24"/>
          <w:lang w:val="ru-RU"/>
        </w:rPr>
        <w:t xml:space="preserve"> - </w:t>
      </w:r>
      <w:r>
        <w:rPr>
          <w:rFonts w:hint="default" w:ascii="Times New Roman" w:hAnsi="Times New Roman" w:cs="Times New Roman"/>
        </w:rPr>
        <w:t>Строковая переменная, содержащая путь к последнему выбранному видеофайлу.</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ascii="Calibri" w:hAnsi="Calibri"/>
        </w:rPr>
      </w:pPr>
      <w:r>
        <w:rPr>
          <w:rFonts w:hint="default" w:ascii="Courier New" w:hAnsi="Courier New" w:cs="Courier New"/>
          <w:sz w:val="24"/>
          <w:szCs w:val="24"/>
        </w:rPr>
        <w:t>appSettings (QSettings)</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QSettings, представляющий настройки приложения.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Times New Roman" w:hAnsi="Times New Roman" w:cs="Times New Roman"/>
        </w:rPr>
        <w:t>Описание</w:t>
      </w:r>
      <w:r>
        <w:rPr>
          <w:rFonts w:hint="default" w:ascii="Times New Roman" w:hAnsi="Times New Roman" w:cs="Times New Roman"/>
          <w:spacing w:val="-5"/>
        </w:rPr>
        <w:t xml:space="preserve"> </w:t>
      </w:r>
      <w:r>
        <w:rPr>
          <w:rFonts w:hint="default" w:ascii="Times New Roman" w:hAnsi="Times New Roman" w:cs="Times New Roman"/>
          <w:spacing w:val="-2"/>
        </w:rPr>
        <w:t>методов: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openFile()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Открывает диалоговое окно для выбора видеофайла.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loadVideo(const QString &amp;videoFilePath</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Загружает выбранный видеофайл для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onPlaylistItemClicked(const QString &amp;videoFilePath)</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событие выбора элемента в плейлисте, начинает воспроизведение выбранного видеофайла.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togglePlayPause()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Переключает состояние воспроизведения/паузы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on_btnStop_clicked(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Останавливает воспроизведение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on_btnBackward_clicked()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Возвращает видео на 5 секунд назад.</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on_btnForward_clicked()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Перематывает видео на 5 секунд </w:t>
      </w:r>
      <w:r>
        <w:rPr>
          <w:rFonts w:hint="default" w:cs="Times New Roman"/>
          <w:sz w:val="28"/>
          <w:szCs w:val="28"/>
          <w:lang w:val="ru-RU"/>
        </w:rPr>
        <w:t>вперёд</w:t>
      </w:r>
      <w:r>
        <w:rPr>
          <w:rFonts w:hint="default" w:ascii="Times New Roman" w:hAnsi="Times New Roman" w:cs="Times New Roman"/>
          <w:sz w:val="28"/>
          <w:szCs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on_btnShowPlaylist_clicked()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Скрывает/показывает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Загружает плейлист с </w:t>
      </w:r>
      <w:r>
        <w:rPr>
          <w:rFonts w:hint="default" w:cs="Times New Roman"/>
          <w:sz w:val="28"/>
          <w:szCs w:val="28"/>
          <w:lang w:val="ru-RU"/>
        </w:rPr>
        <w:t>сохранёнными</w:t>
      </w:r>
      <w:r>
        <w:rPr>
          <w:rFonts w:hint="default" w:ascii="Times New Roman" w:hAnsi="Times New Roman" w:cs="Times New Roman"/>
          <w:sz w:val="28"/>
          <w:szCs w:val="28"/>
        </w:rPr>
        <w:t xml:space="preserve"> видеофайлами.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savePlaylist(const QString &amp;playlistPath, const QList&lt;QString&gt; &amp;filePaths)</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текущий плейлист в указанный файл.</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saveCurrentPlaylist()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текущий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openFolderAndAddToPlaylist()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Открывает диалоговое окно для выбора папки и добавляет видеофайлы из этой папки в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onSpeedSliderChanged(int value)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изменение положения слайдера скорости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setPlaybackSpeed025()...setPlaybackSpeed2(</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Устанавливает соответствующую скорость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onVolumeSliderChanged(int value)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изменение положения слайдера громкости.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lang w:val="en-US"/>
        </w:rPr>
        <w:t>i</w:t>
      </w:r>
      <w:r>
        <w:rPr>
          <w:rFonts w:hint="default" w:ascii="Courier New" w:hAnsi="Courier New" w:cs="Courier New"/>
          <w:sz w:val="24"/>
          <w:szCs w:val="24"/>
        </w:rPr>
        <w:t>ncreaseVolume()...offVolume()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Управляют уровнем громкости.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updateCurrentTime(qint64 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Обновляет текущее время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updateTotalDuration(qint64 duration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Обновляет общую длительность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saveLastVideoPosition(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последнюю позицию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loadLastVideoPosition()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Загружает последнюю позицию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closeEvent(QCloseEvent *event)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событие закрытия главного окна.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closeApp()</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Завершает выполнение приложения.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ascii="Courier New" w:hAnsi="Courier New" w:cs="Courier New"/>
          <w:sz w:val="24"/>
          <w:szCs w:val="24"/>
        </w:rPr>
        <w:t>showHelpMessage()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Отображает справочное сообщение о </w:t>
      </w:r>
      <w:r>
        <w:rPr>
          <w:rFonts w:hint="default"/>
          <w:sz w:val="28"/>
          <w:szCs w:val="28"/>
        </w:rPr>
        <w:t>приложении.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lang w:val="ru-RU"/>
        </w:rPr>
      </w:pPr>
      <w:r>
        <w:rPr>
          <w:rFonts w:hint="default" w:ascii="Courier New" w:hAnsi="Courier New" w:cs="Courier New"/>
          <w:sz w:val="24"/>
          <w:szCs w:val="24"/>
        </w:rPr>
        <w:t>MainWindow(QWidget parent = nullptr</w:t>
      </w:r>
      <w:r>
        <w:rPr>
          <w:rFonts w:hint="default" w:ascii="Courier New" w:hAnsi="Courier New" w:cs="Courier New"/>
          <w:sz w:val="24"/>
          <w:szCs w:val="24"/>
          <w:lang w:val="ru-RU"/>
        </w:rPr>
        <w:t>) -</w:t>
      </w:r>
      <w:r>
        <w:rPr>
          <w:rFonts w:hint="default"/>
          <w:sz w:val="28"/>
          <w:szCs w:val="28"/>
          <w:lang w:val="ru-RU"/>
        </w:rPr>
        <w:t xml:space="preserve"> к</w:t>
      </w:r>
      <w:r>
        <w:rPr>
          <w:rFonts w:hint="default"/>
          <w:sz w:val="28"/>
          <w:szCs w:val="28"/>
        </w:rPr>
        <w:t>онструктор класса</w:t>
      </w:r>
      <w:r>
        <w:rPr>
          <w:rFonts w:hint="default"/>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p>
    <w:p>
      <w:pPr>
        <w:pStyle w:val="19"/>
        <w:keepNext w:val="0"/>
        <w:keepLines w:val="0"/>
        <w:pageBreakBefore w:val="0"/>
        <w:widowControl w:val="0"/>
        <w:numPr>
          <w:ilvl w:val="2"/>
          <w:numId w:val="7"/>
        </w:numPr>
        <w:tabs>
          <w:tab w:val="left" w:pos="1433"/>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2"/>
        <w:rPr>
          <w:rFonts w:ascii="Courier New"/>
          <w:b/>
          <w:sz w:val="27"/>
        </w:rPr>
      </w:pPr>
      <w:bookmarkStart w:id="15" w:name="_Toc32437"/>
      <w:bookmarkStart w:id="16" w:name="_Toc13984"/>
      <w:r>
        <w:rPr>
          <w:b/>
          <w:sz w:val="28"/>
        </w:rPr>
        <w:t>Класс</w:t>
      </w:r>
      <w:r>
        <w:rPr>
          <w:b/>
          <w:spacing w:val="71"/>
          <w:sz w:val="28"/>
        </w:rPr>
        <w:t xml:space="preserve"> </w:t>
      </w:r>
      <w:r>
        <w:rPr>
          <w:rFonts w:hint="default" w:ascii="Courier New" w:hAnsi="Courier New"/>
          <w:b/>
          <w:spacing w:val="-2"/>
          <w:sz w:val="24"/>
        </w:rPr>
        <w:t>PlaylistWidget</w:t>
      </w:r>
      <w:bookmarkEnd w:id="15"/>
      <w:bookmarkEnd w:id="16"/>
    </w:p>
    <w:p>
      <w:pPr>
        <w:pStyle w:val="19"/>
        <w:keepNext w:val="0"/>
        <w:keepLines w:val="0"/>
        <w:pageBreakBefore w:val="0"/>
        <w:widowControl w:val="0"/>
        <w:numPr>
          <w:numId w:val="0"/>
        </w:numPr>
        <w:tabs>
          <w:tab w:val="left" w:pos="1433"/>
        </w:tabs>
        <w:kinsoku/>
        <w:wordWrap/>
        <w:overflowPunct/>
        <w:topLinePunct w:val="0"/>
        <w:autoSpaceDE w:val="0"/>
        <w:autoSpaceDN w:val="0"/>
        <w:bidi w:val="0"/>
        <w:adjustRightInd/>
        <w:snapToGrid/>
        <w:spacing w:before="10" w:after="0" w:line="240" w:lineRule="auto"/>
        <w:ind w:left="385" w:leftChars="0" w:right="0" w:rightChars="0"/>
        <w:jc w:val="both"/>
        <w:textAlignment w:val="auto"/>
        <w:outlineLvl w:val="2"/>
        <w:rPr>
          <w:rFonts w:ascii="Courier New"/>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rPr>
      </w:pPr>
      <w:r>
        <w:rPr>
          <w:rFonts w:hint="default" w:ascii="Courier New" w:hAnsi="Courier New"/>
          <w:sz w:val="24"/>
        </w:rPr>
        <w:t>PlaylistWidget</w:t>
      </w:r>
      <w:r>
        <w:rPr>
          <w:rFonts w:hint="default" w:ascii="Courier New" w:hAnsi="Courier New"/>
          <w:sz w:val="24"/>
          <w:lang w:val="ru-RU"/>
        </w:rPr>
        <w:t xml:space="preserve"> - </w:t>
      </w:r>
      <w:r>
        <w:rPr>
          <w:rFonts w:hint="default"/>
          <w:spacing w:val="-11"/>
          <w:sz w:val="28"/>
        </w:rPr>
        <w:t xml:space="preserve">Класс </w:t>
      </w:r>
      <w:r>
        <w:rPr>
          <w:rFonts w:hint="default"/>
          <w:spacing w:val="-11"/>
          <w:sz w:val="28"/>
          <w:lang w:val="ru-RU"/>
        </w:rPr>
        <w:t xml:space="preserve"> </w:t>
      </w:r>
      <w:r>
        <w:rPr>
          <w:rFonts w:hint="default"/>
          <w:spacing w:val="-11"/>
          <w:sz w:val="28"/>
        </w:rPr>
        <w:t xml:space="preserve">представляет виджет плейлиста, который </w:t>
      </w:r>
      <w:r>
        <w:rPr>
          <w:rFonts w:hint="default"/>
          <w:spacing w:val="-11"/>
          <w:sz w:val="28"/>
          <w:lang w:val="ru-RU"/>
        </w:rPr>
        <w:t xml:space="preserve">наследует </w:t>
      </w:r>
      <w:r>
        <w:rPr>
          <w:rFonts w:hint="default"/>
          <w:spacing w:val="-11"/>
          <w:sz w:val="28"/>
        </w:rPr>
        <w:t>от QListWidget и предоставляет дополнительную функциональность для управления плейлистом и обработки событий кликов на элементах.</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lang w:val="en-US"/>
        </w:rPr>
      </w:pPr>
      <w:r>
        <w:t>Описание</w:t>
      </w:r>
      <w:r>
        <w:rPr>
          <w:spacing w:val="-5"/>
        </w:rPr>
        <w:t xml:space="preserve"> </w:t>
      </w:r>
      <w:r>
        <w:t>полей</w:t>
      </w:r>
      <w:r>
        <w:rPr>
          <w:spacing w:val="-4"/>
        </w:rPr>
        <w:t xml:space="preserve"> </w:t>
      </w:r>
      <w:r>
        <w:rPr>
          <w:spacing w:val="-2"/>
        </w:rPr>
        <w:t>класса</w:t>
      </w:r>
      <w:r>
        <w:rPr>
          <w:rFonts w:hint="default"/>
          <w:spacing w:val="-2"/>
          <w:lang w:val="en-US"/>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r>
        <w:rPr>
          <w:rFonts w:hint="default" w:ascii="Courier New" w:hAnsi="Courier New" w:cs="Courier New"/>
          <w:sz w:val="24"/>
          <w:szCs w:val="21"/>
        </w:rPr>
        <w:t>playlist (QMediaPlaylist)</w:t>
      </w:r>
      <w:r>
        <w:rPr>
          <w:rFonts w:hint="default" w:ascii="Courier New" w:hAnsi="Courier New" w:cs="Courier New"/>
          <w:sz w:val="24"/>
          <w:szCs w:val="21"/>
          <w:lang w:val="ru-RU"/>
        </w:rPr>
        <w:t xml:space="preserve"> - </w:t>
      </w:r>
      <w:r>
        <w:rPr>
          <w:rFonts w:hint="default"/>
          <w:sz w:val="28"/>
          <w:szCs w:val="22"/>
        </w:rPr>
        <w:t>Указатель на объект класса QMediaPlaylist, представляющий плейлист для хранения и управления списком аудио- и видеофайлов.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r>
        <w:rPr>
          <w:rFonts w:hint="default" w:ascii="Courier New" w:hAnsi="Courier New" w:cs="Courier New"/>
          <w:sz w:val="24"/>
          <w:szCs w:val="21"/>
        </w:rPr>
        <w:t>playlistItemClicked(const QString &amp;videoFilePath)</w:t>
      </w:r>
      <w:r>
        <w:rPr>
          <w:rFonts w:hint="default" w:ascii="Courier New"/>
          <w:sz w:val="28"/>
          <w:szCs w:val="22"/>
          <w:lang w:val="ru-RU"/>
        </w:rPr>
        <w:t xml:space="preserve"> - </w:t>
      </w:r>
      <w:r>
        <w:rPr>
          <w:rFonts w:hint="default"/>
          <w:sz w:val="28"/>
          <w:szCs w:val="22"/>
        </w:rPr>
        <w:t xml:space="preserve">Сигнал, отправляемый при клике на элемент плейлиста. </w:t>
      </w:r>
      <w:r>
        <w:rPr>
          <w:rFonts w:hint="default"/>
          <w:sz w:val="28"/>
          <w:szCs w:val="22"/>
          <w:lang w:val="ru-RU"/>
        </w:rPr>
        <w:t>Передаёт</w:t>
      </w:r>
      <w:r>
        <w:rPr>
          <w:rFonts w:hint="default"/>
          <w:sz w:val="28"/>
          <w:szCs w:val="22"/>
        </w:rPr>
        <w:t xml:space="preserve"> полный путь к выбранному видеофайлу.</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r>
        <w:rPr>
          <w:rFonts w:hint="default" w:ascii="Courier New" w:hAnsi="Courier New" w:cs="Courier New"/>
          <w:sz w:val="24"/>
          <w:szCs w:val="21"/>
        </w:rPr>
        <w:t>handleItemClick(QListWidgetItem item)</w:t>
      </w:r>
      <w:r>
        <w:rPr>
          <w:rFonts w:hint="default" w:ascii="Courier New"/>
          <w:sz w:val="28"/>
          <w:szCs w:val="22"/>
          <w:lang w:val="ru-RU"/>
        </w:rPr>
        <w:t xml:space="preserve"> - </w:t>
      </w:r>
      <w:r>
        <w:rPr>
          <w:rFonts w:hint="default"/>
          <w:sz w:val="28"/>
          <w:szCs w:val="22"/>
        </w:rPr>
        <w:t>Слот, обрабатывающий событие клика на элемент плейлиста. Извлекает полный путь к выбранному видеофайлу из элемента и отправляет соответствующий сигнал.</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rPr>
      </w:pPr>
      <w:r>
        <w:rPr>
          <w:rFonts w:hint="default"/>
          <w:sz w:val="28"/>
          <w:szCs w:val="22"/>
        </w:rPr>
        <w:t>QMediaPlaylist.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Times New Roman" w:hAnsi="Times New Roman" w:cs="Times New Roman"/>
        </w:rPr>
        <w:t>Описание</w:t>
      </w:r>
      <w:r>
        <w:rPr>
          <w:rFonts w:hint="default" w:ascii="Times New Roman" w:hAnsi="Times New Roman" w:cs="Times New Roman"/>
          <w:spacing w:val="-5"/>
        </w:rPr>
        <w:t xml:space="preserve"> </w:t>
      </w:r>
      <w:r>
        <w:rPr>
          <w:rFonts w:hint="default" w:ascii="Times New Roman" w:hAnsi="Times New Roman" w:cs="Times New Roman"/>
          <w:spacing w:val="-2"/>
        </w:rPr>
        <w:t>методов: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lang w:val="ru-RU"/>
        </w:rPr>
      </w:pPr>
      <w:r>
        <w:rPr>
          <w:rFonts w:hint="default" w:ascii="Courier New" w:hAnsi="Courier New" w:cs="Courier New"/>
          <w:sz w:val="24"/>
          <w:szCs w:val="21"/>
        </w:rPr>
        <w:t>PlaylistWidget(QWidget parent = nullptr)</w:t>
      </w:r>
      <w:r>
        <w:rPr>
          <w:rFonts w:hint="default" w:ascii="Courier New"/>
          <w:sz w:val="28"/>
          <w:szCs w:val="22"/>
          <w:lang w:val="ru-RU"/>
        </w:rPr>
        <w:t xml:space="preserve"> - </w:t>
      </w:r>
      <w:r>
        <w:rPr>
          <w:rFonts w:hint="default"/>
          <w:sz w:val="28"/>
          <w:szCs w:val="22"/>
        </w:rPr>
        <w:t>Конструктор класса</w:t>
      </w:r>
      <w:r>
        <w:rPr>
          <w:rFonts w:hint="default"/>
          <w:sz w:val="28"/>
          <w:szCs w:val="22"/>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r>
        <w:rPr>
          <w:rFonts w:hint="default" w:ascii="Courier New" w:hAnsi="Courier New" w:cs="Courier New"/>
          <w:sz w:val="24"/>
          <w:szCs w:val="21"/>
        </w:rPr>
        <w:t>addItem(const QString &amp;folderPath, const QString &amp;videoFileName)</w:t>
      </w:r>
      <w:r>
        <w:rPr>
          <w:rFonts w:hint="default" w:ascii="Courier New" w:hAnsi="Courier New" w:cs="Courier New"/>
          <w:sz w:val="24"/>
          <w:szCs w:val="21"/>
          <w:lang w:val="ru-RU"/>
        </w:rPr>
        <w:t xml:space="preserve"> - </w:t>
      </w:r>
      <w:r>
        <w:rPr>
          <w:rFonts w:hint="default"/>
          <w:sz w:val="28"/>
          <w:szCs w:val="22"/>
        </w:rPr>
        <w:t xml:space="preserve">Метод для добавления элемента в плейлист. Принимает путь к папке и имя видеофайла. </w:t>
      </w:r>
      <w:r>
        <w:rPr>
          <w:rFonts w:hint="default"/>
          <w:sz w:val="28"/>
          <w:szCs w:val="22"/>
          <w:lang w:val="ru-RU"/>
        </w:rPr>
        <w:t>Создаёт</w:t>
      </w:r>
      <w:r>
        <w:rPr>
          <w:rFonts w:hint="default"/>
          <w:sz w:val="28"/>
          <w:szCs w:val="22"/>
        </w:rPr>
        <w:t xml:space="preserve"> полный путь к видеофайлу и добавляет его в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r>
        <w:rPr>
          <w:rFonts w:hint="default" w:ascii="Courier New" w:hAnsi="Courier New" w:cs="Courier New"/>
          <w:sz w:val="24"/>
          <w:szCs w:val="21"/>
        </w:rPr>
        <w:t>getPlaylist()</w:t>
      </w:r>
      <w:r>
        <w:rPr>
          <w:rFonts w:hint="default" w:ascii="Courier New" w:hAnsi="Courier New" w:cs="Courier New"/>
          <w:sz w:val="24"/>
          <w:szCs w:val="21"/>
          <w:lang w:val="ru-RU"/>
        </w:rPr>
        <w:t xml:space="preserve"> -</w:t>
      </w:r>
      <w:r>
        <w:rPr>
          <w:rFonts w:hint="default"/>
          <w:sz w:val="28"/>
          <w:szCs w:val="22"/>
          <w:lang w:val="ru-RU"/>
        </w:rPr>
        <w:t xml:space="preserve"> </w:t>
      </w:r>
      <w:r>
        <w:rPr>
          <w:rFonts w:hint="default"/>
          <w:sz w:val="28"/>
          <w:szCs w:val="22"/>
        </w:rPr>
        <w:t>Метод для получения текущего плейлиста в виде QStringList.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2"/>
        </w:rPr>
      </w:pPr>
    </w:p>
    <w:p>
      <w:pPr>
        <w:pStyle w:val="19"/>
        <w:keepNext w:val="0"/>
        <w:keepLines w:val="0"/>
        <w:pageBreakBefore w:val="0"/>
        <w:widowControl w:val="0"/>
        <w:numPr>
          <w:ilvl w:val="2"/>
          <w:numId w:val="7"/>
        </w:numPr>
        <w:tabs>
          <w:tab w:val="left" w:pos="1433"/>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2"/>
        <w:rPr>
          <w:rFonts w:ascii="Courier New" w:hAnsi="Courier New"/>
          <w:b/>
          <w:sz w:val="24"/>
        </w:rPr>
      </w:pPr>
      <w:bookmarkStart w:id="17" w:name="_Toc28110"/>
      <w:bookmarkStart w:id="18" w:name="_Toc25587"/>
      <w:r>
        <w:rPr>
          <w:b/>
          <w:sz w:val="28"/>
        </w:rPr>
        <w:t>Класс</w:t>
      </w:r>
      <w:r>
        <w:rPr>
          <w:b/>
          <w:spacing w:val="-12"/>
          <w:sz w:val="28"/>
        </w:rPr>
        <w:t xml:space="preserve"> </w:t>
      </w:r>
      <w:bookmarkEnd w:id="17"/>
      <w:bookmarkEnd w:id="18"/>
      <w:r>
        <w:rPr>
          <w:rFonts w:hint="default" w:ascii="Courier New" w:hAnsi="Courier New"/>
          <w:b/>
          <w:spacing w:val="-2"/>
          <w:sz w:val="24"/>
        </w:rPr>
        <w:t>timelabel</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ascii="Courier New"/>
          <w:b/>
          <w:sz w:val="26"/>
        </w:rPr>
      </w:pPr>
    </w:p>
    <w:p>
      <w:pPr>
        <w:pStyle w:val="6"/>
        <w:keepNext w:val="0"/>
        <w:keepLines w:val="0"/>
        <w:pageBreakBefore w:val="0"/>
        <w:widowControl w:val="0"/>
        <w:tabs>
          <w:tab w:val="left" w:pos="5500"/>
        </w:tabs>
        <w:kinsoku/>
        <w:wordWrap/>
        <w:overflowPunct/>
        <w:topLinePunct w:val="0"/>
        <w:autoSpaceDE w:val="0"/>
        <w:autoSpaceDN w:val="0"/>
        <w:bidi w:val="0"/>
        <w:adjustRightInd/>
        <w:snapToGrid/>
        <w:spacing w:before="10" w:after="0" w:line="240" w:lineRule="auto"/>
        <w:ind w:left="102" w:leftChars="0" w:right="0" w:rightChars="0" w:firstLine="283" w:firstLineChars="0"/>
        <w:jc w:val="both"/>
        <w:textAlignment w:val="auto"/>
        <w:rPr>
          <w:rFonts w:hint="default" w:ascii="Courier New"/>
          <w:lang w:val="ru-RU"/>
        </w:rPr>
      </w:pPr>
      <w:r>
        <w:rPr>
          <w:rFonts w:hint="default" w:ascii="Courier New" w:hAnsi="Courier New"/>
          <w:sz w:val="24"/>
          <w:lang w:val="en-US"/>
        </w:rPr>
        <w:t>t</w:t>
      </w:r>
      <w:r>
        <w:rPr>
          <w:rFonts w:hint="default" w:ascii="Courier New" w:hAnsi="Courier New"/>
          <w:sz w:val="24"/>
        </w:rPr>
        <w:t>imelabel</w:t>
      </w:r>
      <w:r>
        <w:rPr>
          <w:rFonts w:hint="default" w:ascii="Courier New" w:hAnsi="Courier New"/>
          <w:sz w:val="24"/>
          <w:lang w:val="ru-RU"/>
        </w:rPr>
        <w:t xml:space="preserve"> </w:t>
      </w:r>
      <w:r>
        <w:rPr>
          <w:rFonts w:hint="default" w:ascii="Courier New"/>
          <w:lang w:val="ru-RU"/>
        </w:rPr>
        <w:t xml:space="preserve">- </w:t>
      </w:r>
      <w:r>
        <w:rPr>
          <w:rFonts w:hint="default" w:ascii="Times New Roman" w:hAnsi="Times New Roman" w:cs="Times New Roman"/>
          <w:lang w:val="ru-RU"/>
        </w:rPr>
        <w:t xml:space="preserve">Класс </w:t>
      </w:r>
      <w:r>
        <w:rPr>
          <w:rFonts w:hint="default" w:cs="Times New Roman"/>
          <w:lang w:val="ru-RU"/>
        </w:rPr>
        <w:t xml:space="preserve">наследует функционал и элементы </w:t>
      </w:r>
      <w:r>
        <w:rPr>
          <w:rFonts w:hint="default" w:ascii="Times New Roman" w:hAnsi="Times New Roman" w:cs="Times New Roman"/>
          <w:lang w:val="ru-RU"/>
        </w:rPr>
        <w:t>QLabel, который предназначен для отображения информации о времени в виде текста.</w:t>
      </w:r>
    </w:p>
    <w:p>
      <w:pPr>
        <w:pStyle w:val="6"/>
        <w:keepNext w:val="0"/>
        <w:keepLines w:val="0"/>
        <w:pageBreakBefore w:val="0"/>
        <w:widowControl w:val="0"/>
        <w:tabs>
          <w:tab w:val="left" w:pos="5500"/>
        </w:tabs>
        <w:kinsoku/>
        <w:wordWrap/>
        <w:overflowPunct/>
        <w:topLinePunct w:val="0"/>
        <w:autoSpaceDE w:val="0"/>
        <w:autoSpaceDN w:val="0"/>
        <w:bidi w:val="0"/>
        <w:adjustRightInd/>
        <w:snapToGrid/>
        <w:spacing w:before="10" w:after="0" w:line="240" w:lineRule="auto"/>
        <w:ind w:left="102" w:leftChars="0" w:right="0" w:rightChars="0" w:firstLine="283" w:firstLineChars="0"/>
        <w:jc w:val="both"/>
        <w:textAlignment w:val="auto"/>
      </w:pPr>
      <w:r>
        <w:t>Описание полей класса:</w:t>
      </w:r>
    </w:p>
    <w:p>
      <w:pPr>
        <w:pStyle w:val="6"/>
        <w:keepNext w:val="0"/>
        <w:keepLines w:val="0"/>
        <w:pageBreakBefore w:val="0"/>
        <w:widowControl w:val="0"/>
        <w:tabs>
          <w:tab w:val="left" w:pos="660"/>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Calibri" w:hAnsi="Calibri"/>
        </w:rPr>
      </w:pPr>
      <w:r>
        <w:rPr>
          <w:rFonts w:hint="default" w:ascii="Courier New" w:hAnsi="Courier New" w:cs="Courier New"/>
          <w:sz w:val="24"/>
          <w:szCs w:val="24"/>
        </w:rPr>
        <w:t>mediaPlayer (QMediaPlayer</w:t>
      </w:r>
      <w:r>
        <w:rPr>
          <w:rFonts w:hint="default" w:ascii="Courier New" w:hAnsi="Courier New" w:cs="Courier New"/>
          <w:sz w:val="24"/>
          <w:szCs w:val="24"/>
          <w:lang w:val="ru-RU"/>
        </w:rPr>
        <w:t xml:space="preserve">) - </w:t>
      </w:r>
      <w:r>
        <w:rPr>
          <w:rFonts w:hint="default" w:ascii="Times New Roman" w:hAnsi="Times New Roman" w:cs="Times New Roman"/>
        </w:rPr>
        <w:t xml:space="preserve">Указатель на объект класса QMediaPlayer, представляющий </w:t>
      </w:r>
      <w:r>
        <w:rPr>
          <w:rFonts w:hint="default" w:cs="Times New Roman"/>
          <w:lang w:val="ru-RU"/>
        </w:rPr>
        <w:t>плеер</w:t>
      </w:r>
      <w:r>
        <w:rPr>
          <w:rFonts w:hint="default" w:ascii="Times New Roman" w:hAnsi="Times New Roman" w:cs="Times New Roman"/>
        </w:rPr>
        <w:t>, с которым связан виджет</w:t>
      </w:r>
      <w:r>
        <w:rPr>
          <w:rFonts w:hint="default" w:ascii="Calibri" w:hAnsi="Calibri"/>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Courier New" w:hAnsi="Courier New" w:cs="Courier New"/>
          <w:sz w:val="24"/>
          <w:szCs w:val="24"/>
        </w:rPr>
        <w:t>videoDuration (qint64</w:t>
      </w:r>
      <w:r>
        <w:rPr>
          <w:rFonts w:hint="default" w:ascii="Courier New" w:hAnsi="Courier New" w:cs="Courier New"/>
          <w:sz w:val="24"/>
          <w:szCs w:val="24"/>
          <w:lang w:val="ru-RU"/>
        </w:rPr>
        <w:t xml:space="preserve">) - </w:t>
      </w:r>
      <w:r>
        <w:rPr>
          <w:rFonts w:hint="default" w:ascii="Times New Roman" w:hAnsi="Times New Roman" w:cs="Times New Roman"/>
        </w:rPr>
        <w:t>Переменная для хранения общей длительности текущего видеофайла в миллисекундах.</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rPr>
      </w:pPr>
      <w:r>
        <w:rPr>
          <w:rFonts w:hint="default" w:ascii="Times New Roman" w:hAnsi="Times New Roman" w:cs="Times New Roman"/>
        </w:rPr>
        <w:t>Описание</w:t>
      </w:r>
      <w:r>
        <w:rPr>
          <w:rFonts w:hint="default" w:ascii="Times New Roman" w:hAnsi="Times New Roman" w:cs="Times New Roman"/>
          <w:spacing w:val="-5"/>
        </w:rPr>
        <w:t xml:space="preserve"> </w:t>
      </w:r>
      <w:r>
        <w:rPr>
          <w:rFonts w:hint="default" w:ascii="Times New Roman" w:hAnsi="Times New Roman" w:cs="Times New Roman"/>
          <w:spacing w:val="-2"/>
        </w:rPr>
        <w:t>методов: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lang w:val="ru-RU"/>
        </w:rPr>
      </w:pPr>
      <w:r>
        <w:rPr>
          <w:rFonts w:hint="default" w:ascii="Courier New" w:hAnsi="Courier New" w:cs="Courier New"/>
          <w:sz w:val="24"/>
          <w:szCs w:val="24"/>
        </w:rPr>
        <w:t>TimeLabel(QWidget parent = nullptr)</w:t>
      </w:r>
      <w:r>
        <w:rPr>
          <w:rFonts w:hint="default" w:ascii="Courier New" w:hAnsi="Courier New" w:cs="Courier New"/>
          <w:sz w:val="24"/>
          <w:szCs w:val="24"/>
          <w:lang w:val="ru-RU"/>
        </w:rPr>
        <w:t xml:space="preserve"> - </w:t>
      </w:r>
      <w:r>
        <w:rPr>
          <w:rFonts w:hint="default"/>
          <w:sz w:val="28"/>
          <w:szCs w:val="28"/>
        </w:rPr>
        <w:t>Конструктор класса</w:t>
      </w:r>
      <w:r>
        <w:rPr>
          <w:rFonts w:hint="default"/>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ascii="Courier New" w:hAnsi="Courier New" w:cs="Courier New"/>
          <w:sz w:val="24"/>
          <w:szCs w:val="24"/>
        </w:rPr>
        <w:t>setMediaPlayer(QMediaPlayer player)</w:t>
      </w:r>
      <w:r>
        <w:rPr>
          <w:rFonts w:hint="default" w:ascii="Courier New" w:hAnsi="Courier New" w:cs="Courier New"/>
          <w:sz w:val="24"/>
          <w:szCs w:val="24"/>
          <w:lang w:val="ru-RU"/>
        </w:rPr>
        <w:t xml:space="preserve"> - </w:t>
      </w:r>
      <w:r>
        <w:rPr>
          <w:rFonts w:hint="default"/>
          <w:sz w:val="28"/>
          <w:szCs w:val="28"/>
        </w:rPr>
        <w:t xml:space="preserve">Метод для установки </w:t>
      </w:r>
      <w:r>
        <w:rPr>
          <w:rFonts w:hint="default"/>
          <w:sz w:val="28"/>
          <w:szCs w:val="28"/>
          <w:lang w:val="ru-RU"/>
        </w:rPr>
        <w:t>плеера</w:t>
      </w:r>
      <w:r>
        <w:rPr>
          <w:rFonts w:hint="default"/>
          <w:sz w:val="28"/>
          <w:szCs w:val="28"/>
        </w:rPr>
        <w:t>, с которым будет связан TimeLabel.</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szCs w:val="28"/>
        </w:rPr>
      </w:pPr>
      <w:r>
        <w:rPr>
          <w:rFonts w:hint="default" w:ascii="Courier New" w:hAnsi="Courier New" w:cs="Courier New"/>
          <w:sz w:val="24"/>
          <w:szCs w:val="24"/>
        </w:rPr>
        <w:t>updateCurrentTime()</w:t>
      </w:r>
      <w:r>
        <w:rPr>
          <w:rFonts w:hint="default" w:ascii="Courier New" w:hAnsi="Courier New" w:cs="Courier New"/>
          <w:sz w:val="24"/>
          <w:szCs w:val="24"/>
          <w:lang w:val="ru-RU"/>
        </w:rPr>
        <w:t xml:space="preserve"> - </w:t>
      </w:r>
      <w:r>
        <w:rPr>
          <w:rFonts w:hint="default"/>
          <w:sz w:val="28"/>
          <w:szCs w:val="28"/>
        </w:rPr>
        <w:t xml:space="preserve">Метод для обновления отображаемого времени текущего воспроизведения. Извлекает текущую позицию </w:t>
      </w:r>
      <w:r>
        <w:rPr>
          <w:rFonts w:hint="default"/>
          <w:sz w:val="28"/>
          <w:szCs w:val="28"/>
          <w:lang w:val="ru-RU"/>
        </w:rPr>
        <w:t>видео</w:t>
      </w:r>
      <w:r>
        <w:rPr>
          <w:rFonts w:hint="default"/>
          <w:sz w:val="28"/>
          <w:szCs w:val="28"/>
        </w:rPr>
        <w:t xml:space="preserve">плеера и обновляет текст виджета с </w:t>
      </w:r>
      <w:r>
        <w:rPr>
          <w:rFonts w:hint="default"/>
          <w:sz w:val="28"/>
          <w:szCs w:val="28"/>
          <w:lang w:val="ru-RU"/>
        </w:rPr>
        <w:t>учётом</w:t>
      </w:r>
      <w:r>
        <w:rPr>
          <w:rFonts w:hint="default"/>
          <w:sz w:val="28"/>
          <w:szCs w:val="28"/>
        </w:rPr>
        <w:t xml:space="preserve"> формата времени.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szCs w:val="28"/>
        </w:rPr>
      </w:pPr>
      <w:r>
        <w:rPr>
          <w:rFonts w:hint="default" w:ascii="Courier New" w:hAnsi="Courier New" w:cs="Courier New"/>
          <w:sz w:val="24"/>
          <w:szCs w:val="24"/>
        </w:rPr>
        <w:t>updateTotalDuration()</w:t>
      </w:r>
      <w:r>
        <w:rPr>
          <w:rFonts w:hint="default" w:ascii="Courier New" w:hAnsi="Courier New" w:cs="Courier New"/>
          <w:sz w:val="24"/>
          <w:szCs w:val="24"/>
          <w:lang w:val="ru-RU"/>
        </w:rPr>
        <w:t xml:space="preserve"> - </w:t>
      </w:r>
      <w:r>
        <w:rPr>
          <w:rFonts w:hint="default"/>
          <w:sz w:val="28"/>
          <w:szCs w:val="28"/>
          <w:lang w:val="ru-RU"/>
        </w:rPr>
        <w:t xml:space="preserve"> </w:t>
      </w:r>
      <w:r>
        <w:rPr>
          <w:rFonts w:hint="default"/>
          <w:sz w:val="28"/>
          <w:szCs w:val="28"/>
        </w:rPr>
        <w:t xml:space="preserve">Метод для обновления отображаемой общей длительности видео. Извлекает общую длительность текущего видеофайла из медиаплеера и обновляет текст виджета с </w:t>
      </w:r>
      <w:r>
        <w:rPr>
          <w:rFonts w:hint="default"/>
          <w:sz w:val="28"/>
          <w:szCs w:val="28"/>
          <w:lang w:val="ru-RU"/>
        </w:rPr>
        <w:t>учётом</w:t>
      </w:r>
      <w:r>
        <w:rPr>
          <w:rFonts w:hint="default"/>
          <w:sz w:val="28"/>
          <w:szCs w:val="28"/>
        </w:rPr>
        <w:t xml:space="preserve"> формата времени.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szCs w:val="28"/>
        </w:rPr>
        <w:sectPr>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numPr>
          <w:ilvl w:val="0"/>
          <w:numId w:val="7"/>
        </w:numPr>
        <w:tabs>
          <w:tab w:val="left" w:pos="880"/>
          <w:tab w:val="left" w:pos="1020"/>
          <w:tab w:val="left" w:pos="9240"/>
        </w:tabs>
        <w:kinsoku/>
        <w:wordWrap/>
        <w:overflowPunct/>
        <w:topLinePunct w:val="0"/>
        <w:autoSpaceDE w:val="0"/>
        <w:autoSpaceDN w:val="0"/>
        <w:bidi w:val="0"/>
        <w:adjustRightInd/>
        <w:snapToGrid/>
        <w:spacing w:before="10" w:after="0" w:line="240" w:lineRule="auto"/>
        <w:ind w:left="880" w:leftChars="0" w:right="999" w:rightChars="454" w:firstLine="0" w:firstLineChars="0"/>
        <w:jc w:val="left"/>
        <w:textAlignment w:val="auto"/>
        <w:outlineLvl w:val="0"/>
      </w:pPr>
      <w:bookmarkStart w:id="19" w:name="_Toc3680"/>
      <w:r>
        <w:rPr>
          <w:rFonts w:hint="default"/>
          <w:lang w:val="ru-RU"/>
        </w:rPr>
        <w:t xml:space="preserve"> </w:t>
      </w:r>
      <w:r>
        <w:t>РАЗРАБОТКА</w:t>
      </w:r>
      <w:r>
        <w:rPr>
          <w:spacing w:val="-12"/>
        </w:rPr>
        <w:t xml:space="preserve"> </w:t>
      </w:r>
      <w:r>
        <w:t>ПРОГРАММНЫХ</w:t>
      </w:r>
      <w:r>
        <w:rPr>
          <w:spacing w:val="-10"/>
        </w:rPr>
        <w:t xml:space="preserve"> </w:t>
      </w:r>
      <w:r>
        <w:rPr>
          <w:spacing w:val="-2"/>
        </w:rPr>
        <w:t>МОДУЛЕЙ</w:t>
      </w:r>
      <w:bookmarkEnd w:id="19"/>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b/>
          <w:sz w:val="24"/>
        </w:rPr>
      </w:pPr>
    </w:p>
    <w:p>
      <w:pPr>
        <w:pStyle w:val="3"/>
        <w:keepNext w:val="0"/>
        <w:keepLines w:val="0"/>
        <w:pageBreakBefore w:val="0"/>
        <w:widowControl w:val="0"/>
        <w:numPr>
          <w:ilvl w:val="1"/>
          <w:numId w:val="7"/>
        </w:numPr>
        <w:tabs>
          <w:tab w:val="left" w:pos="1231"/>
        </w:tabs>
        <w:kinsoku/>
        <w:wordWrap/>
        <w:overflowPunct/>
        <w:topLinePunct w:val="0"/>
        <w:autoSpaceDE w:val="0"/>
        <w:autoSpaceDN w:val="0"/>
        <w:bidi w:val="0"/>
        <w:adjustRightInd/>
        <w:snapToGrid/>
        <w:spacing w:before="10" w:after="0" w:line="240" w:lineRule="auto"/>
        <w:ind w:left="880" w:leftChars="0" w:right="0" w:firstLine="0" w:firstLineChars="0"/>
        <w:jc w:val="both"/>
        <w:textAlignment w:val="auto"/>
        <w:outlineLvl w:val="1"/>
      </w:pPr>
      <w:bookmarkStart w:id="20" w:name="_Toc28762"/>
      <w:r>
        <w:rPr>
          <w:rFonts w:hint="default"/>
          <w:lang w:val="ru-RU"/>
        </w:rPr>
        <w:t xml:space="preserve"> </w:t>
      </w:r>
      <w:r>
        <w:t>Разработка</w:t>
      </w:r>
      <w:r>
        <w:rPr>
          <w:spacing w:val="-9"/>
        </w:rPr>
        <w:t xml:space="preserve"> </w:t>
      </w:r>
      <w:r>
        <w:t>схем</w:t>
      </w:r>
      <w:r>
        <w:rPr>
          <w:spacing w:val="-8"/>
        </w:rPr>
        <w:t xml:space="preserve"> </w:t>
      </w:r>
      <w:r>
        <w:rPr>
          <w:spacing w:val="-2"/>
        </w:rPr>
        <w:t>алгоритмов</w:t>
      </w:r>
      <w:bookmarkEnd w:id="20"/>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szCs w:val="28"/>
        </w:rPr>
      </w:pPr>
      <w:r>
        <w:rPr>
          <w:sz w:val="28"/>
          <w:szCs w:val="28"/>
        </w:rPr>
        <w:t>Метод</w:t>
      </w:r>
      <w:r>
        <w:rPr>
          <w:rFonts w:hint="default"/>
          <w:sz w:val="28"/>
          <w:szCs w:val="28"/>
          <w:lang w:val="ru-RU"/>
        </w:rPr>
        <w:t xml:space="preserve">  </w:t>
      </w:r>
      <w:r>
        <w:rPr>
          <w:rFonts w:hint="default" w:ascii="Courier New" w:hAnsi="Courier New" w:cs="Courier New"/>
          <w:sz w:val="24"/>
          <w:szCs w:val="24"/>
        </w:rPr>
        <w:t>loadPlaylist(</w:t>
      </w:r>
      <w:r>
        <w:rPr>
          <w:rFonts w:hint="default" w:ascii="Courier New" w:hAnsi="Courier New" w:cs="Courier New"/>
          <w:sz w:val="24"/>
          <w:szCs w:val="24"/>
          <w:lang w:val="ru-RU"/>
        </w:rPr>
        <w:t xml:space="preserve">) </w:t>
      </w:r>
      <w:r>
        <w:rPr>
          <w:rFonts w:hint="default" w:ascii="Times New Roman" w:hAnsi="Times New Roman" w:cs="Times New Roman"/>
          <w:sz w:val="28"/>
          <w:szCs w:val="28"/>
          <w:lang w:val="ru-RU"/>
        </w:rPr>
        <w:t xml:space="preserve">загружает позицию последнего просмотренного видео. </w:t>
      </w:r>
      <w:r>
        <w:rPr>
          <w:sz w:val="28"/>
          <w:szCs w:val="28"/>
        </w:rPr>
        <w:tab/>
      </w:r>
      <w:r>
        <w:rPr>
          <w:sz w:val="28"/>
          <w:szCs w:val="28"/>
        </w:rPr>
        <w:t>Схема</w:t>
      </w:r>
      <w:r>
        <w:rPr>
          <w:rFonts w:hint="default"/>
          <w:sz w:val="28"/>
          <w:szCs w:val="28"/>
          <w:lang w:val="ru-RU"/>
        </w:rPr>
        <w:t xml:space="preserve"> </w:t>
      </w:r>
      <w:r>
        <w:rPr>
          <w:sz w:val="28"/>
          <w:szCs w:val="28"/>
        </w:rPr>
        <w:tab/>
      </w:r>
      <w:r>
        <w:rPr>
          <w:sz w:val="28"/>
          <w:szCs w:val="28"/>
        </w:rPr>
        <w:t>метода</w:t>
      </w:r>
      <w:r>
        <w:rPr>
          <w:rFonts w:hint="default"/>
          <w:sz w:val="28"/>
          <w:szCs w:val="28"/>
          <w:lang w:val="ru-RU"/>
        </w:rPr>
        <w:t xml:space="preserve"> </w:t>
      </w:r>
      <w:r>
        <w:rPr>
          <w:rFonts w:hint="default" w:ascii="Courier New" w:hAnsi="Courier New" w:cs="Courier New"/>
          <w:sz w:val="24"/>
          <w:szCs w:val="24"/>
        </w:rPr>
        <w:t>loadPlaylist</w:t>
      </w:r>
      <w:r>
        <w:rPr>
          <w:rFonts w:hint="default" w:ascii="Courier New" w:hAnsi="Courier New" w:cs="Courier New"/>
          <w:sz w:val="24"/>
          <w:szCs w:val="24"/>
          <w:lang w:val="ru-RU"/>
        </w:rPr>
        <w:t>()</w:t>
      </w:r>
      <w:r>
        <w:rPr>
          <w:sz w:val="28"/>
          <w:szCs w:val="28"/>
        </w:rPr>
        <w:t xml:space="preserve"> показана в приложении Б.</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ascii="Times New Roman" w:hAnsi="Times New Roman" w:cs="Times New Roman"/>
          <w:sz w:val="28"/>
          <w:szCs w:val="28"/>
          <w:lang w:val="ru-RU"/>
        </w:rPr>
      </w:pPr>
      <w:r>
        <w:rPr>
          <w:sz w:val="28"/>
        </w:rPr>
        <w:t>Метод</w:t>
      </w:r>
      <w:r>
        <w:rPr>
          <w:spacing w:val="-10"/>
          <w:sz w:val="28"/>
        </w:rPr>
        <w:t xml:space="preserve"> </w:t>
      </w:r>
      <w:r>
        <w:rPr>
          <w:rFonts w:hint="default" w:ascii="Courier New" w:hAnsi="Courier New" w:cs="Courier New"/>
          <w:spacing w:val="-10"/>
          <w:sz w:val="24"/>
          <w:szCs w:val="24"/>
        </w:rPr>
        <w:t>openFolderAndAddToPlaylist</w:t>
      </w:r>
      <w:r>
        <w:rPr>
          <w:rFonts w:hint="default" w:ascii="Courier New" w:hAnsi="Courier New" w:cs="Courier New"/>
          <w:sz w:val="24"/>
          <w:szCs w:val="24"/>
        </w:rPr>
        <w:t>()</w:t>
      </w:r>
      <w:r>
        <w:rPr>
          <w:rFonts w:hint="default" w:ascii="Times New Roman" w:hAnsi="Times New Roman" w:cs="Times New Roman"/>
          <w:sz w:val="28"/>
          <w:szCs w:val="28"/>
          <w:lang w:val="ru-RU"/>
        </w:rPr>
        <w:t>сохраняет текущий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rPr>
      </w:pPr>
      <w:r>
        <w:rPr>
          <w:sz w:val="28"/>
        </w:rPr>
        <w:t>Схема</w:t>
      </w:r>
      <w:r>
        <w:rPr>
          <w:spacing w:val="-14"/>
          <w:sz w:val="28"/>
        </w:rPr>
        <w:t xml:space="preserve"> </w:t>
      </w:r>
      <w:r>
        <w:rPr>
          <w:sz w:val="28"/>
        </w:rPr>
        <w:t>метода</w:t>
      </w:r>
      <w:r>
        <w:rPr>
          <w:spacing w:val="-6"/>
          <w:sz w:val="28"/>
        </w:rPr>
        <w:t xml:space="preserve"> </w:t>
      </w:r>
      <w:r>
        <w:rPr>
          <w:rFonts w:hint="default" w:ascii="Courier New" w:hAnsi="Courier New" w:cs="Courier New"/>
          <w:spacing w:val="-10"/>
          <w:sz w:val="24"/>
          <w:szCs w:val="24"/>
        </w:rPr>
        <w:t>openFolderAndAddToPlaylist</w:t>
      </w:r>
      <w:r>
        <w:rPr>
          <w:rFonts w:ascii="Courier New" w:hAnsi="Courier New"/>
          <w:sz w:val="24"/>
        </w:rPr>
        <w:t>()</w:t>
      </w:r>
      <w:r>
        <w:rPr>
          <w:rFonts w:ascii="Courier New" w:hAnsi="Courier New"/>
          <w:spacing w:val="-74"/>
          <w:sz w:val="24"/>
        </w:rPr>
        <w:t xml:space="preserve"> </w:t>
      </w:r>
      <w:r>
        <w:rPr>
          <w:sz w:val="28"/>
        </w:rPr>
        <w:t>показана</w:t>
      </w:r>
      <w:r>
        <w:rPr>
          <w:spacing w:val="-7"/>
          <w:sz w:val="28"/>
        </w:rPr>
        <w:t xml:space="preserve"> </w:t>
      </w:r>
      <w:r>
        <w:rPr>
          <w:sz w:val="28"/>
        </w:rPr>
        <w:t>в</w:t>
      </w:r>
      <w:r>
        <w:rPr>
          <w:spacing w:val="-7"/>
          <w:sz w:val="28"/>
        </w:rPr>
        <w:t xml:space="preserve"> </w:t>
      </w:r>
      <w:r>
        <w:rPr>
          <w:sz w:val="28"/>
        </w:rPr>
        <w:t>приложении</w:t>
      </w:r>
      <w:r>
        <w:rPr>
          <w:spacing w:val="-6"/>
          <w:sz w:val="28"/>
        </w:rPr>
        <w:t xml:space="preserve"> </w:t>
      </w:r>
      <w:r>
        <w:rPr>
          <w:spacing w:val="-5"/>
          <w:sz w:val="28"/>
        </w:rPr>
        <w:t>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7"/>
        </w:rPr>
      </w:pPr>
    </w:p>
    <w:p>
      <w:pPr>
        <w:pStyle w:val="3"/>
        <w:keepNext w:val="0"/>
        <w:keepLines w:val="0"/>
        <w:pageBreakBefore w:val="0"/>
        <w:widowControl w:val="0"/>
        <w:numPr>
          <w:ilvl w:val="1"/>
          <w:numId w:val="7"/>
        </w:numPr>
        <w:tabs>
          <w:tab w:val="left" w:pos="1231"/>
        </w:tabs>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outlineLvl w:val="1"/>
        <w:rPr>
          <w:b/>
          <w:sz w:val="27"/>
        </w:rPr>
      </w:pPr>
      <w:bookmarkStart w:id="21" w:name="_Toc26045"/>
      <w:r>
        <w:t>Разработка</w:t>
      </w:r>
      <w:r>
        <w:rPr>
          <w:spacing w:val="-12"/>
        </w:rPr>
        <w:t xml:space="preserve"> </w:t>
      </w:r>
      <w:r>
        <w:rPr>
          <w:spacing w:val="-2"/>
        </w:rPr>
        <w:t>алгоритмов</w:t>
      </w:r>
      <w:bookmarkEnd w:id="21"/>
    </w:p>
    <w:p>
      <w:pPr>
        <w:pStyle w:val="3"/>
        <w:keepNext w:val="0"/>
        <w:keepLines w:val="0"/>
        <w:pageBreakBefore w:val="0"/>
        <w:widowControl w:val="0"/>
        <w:numPr>
          <w:numId w:val="0"/>
        </w:numPr>
        <w:tabs>
          <w:tab w:val="left" w:pos="1231"/>
        </w:tabs>
        <w:kinsoku/>
        <w:wordWrap/>
        <w:overflowPunct/>
        <w:topLinePunct w:val="0"/>
        <w:autoSpaceDE w:val="0"/>
        <w:autoSpaceDN w:val="0"/>
        <w:bidi w:val="0"/>
        <w:adjustRightInd/>
        <w:snapToGrid/>
        <w:spacing w:before="10" w:after="0" w:line="240" w:lineRule="auto"/>
        <w:ind w:left="385" w:leftChars="0" w:right="0" w:rightChars="0"/>
        <w:jc w:val="both"/>
        <w:textAlignment w:val="auto"/>
        <w:outlineLvl w:val="1"/>
        <w:rPr>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z w:val="28"/>
        </w:rPr>
      </w:pPr>
      <w:r>
        <w:rPr>
          <w:sz w:val="28"/>
        </w:rPr>
        <w:t>Метод</w:t>
      </w:r>
      <w:r>
        <w:rPr>
          <w:spacing w:val="-2"/>
          <w:sz w:val="28"/>
        </w:rPr>
        <w:t xml:space="preserve"> </w:t>
      </w:r>
      <w:r>
        <w:rPr>
          <w:rFonts w:hint="default" w:ascii="Courier New" w:hAnsi="Courier New" w:cs="Courier New"/>
          <w:spacing w:val="-10"/>
          <w:sz w:val="24"/>
          <w:szCs w:val="24"/>
        </w:rPr>
        <w:t>saveCurrentPlaylist</w:t>
      </w:r>
      <w:r>
        <w:rPr>
          <w:rFonts w:ascii="Courier New" w:hAnsi="Courier New"/>
          <w:sz w:val="24"/>
        </w:rPr>
        <w:t>()</w:t>
      </w:r>
      <w:r>
        <w:rPr>
          <w:rFonts w:ascii="Courier New" w:hAnsi="Courier New"/>
          <w:spacing w:val="-9"/>
          <w:sz w:val="24"/>
        </w:rPr>
        <w:t xml:space="preserve"> </w:t>
      </w:r>
      <w:r>
        <w:rPr>
          <w:sz w:val="28"/>
        </w:rPr>
        <w:t>класса</w:t>
      </w:r>
      <w:r>
        <w:rPr>
          <w:spacing w:val="-2"/>
          <w:sz w:val="28"/>
        </w:rPr>
        <w:t xml:space="preserve"> </w:t>
      </w:r>
      <w:r>
        <w:rPr>
          <w:rFonts w:hint="default" w:ascii="Courier New" w:hAnsi="Courier New"/>
          <w:spacing w:val="-2"/>
          <w:sz w:val="24"/>
          <w:lang w:val="en-US"/>
        </w:rPr>
        <w:t>MainWindow</w:t>
      </w:r>
      <w:r>
        <w:rPr>
          <w:spacing w:val="-2"/>
          <w:sz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1. </w:t>
      </w:r>
      <w:r>
        <w:rPr>
          <w:rFonts w:hint="default"/>
          <w:sz w:val="28"/>
        </w:rPr>
        <w:t>Открытие диалога сохранения файла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2. </w:t>
      </w:r>
      <w:r>
        <w:rPr>
          <w:rFonts w:hint="default"/>
          <w:sz w:val="28"/>
        </w:rPr>
        <w:t>Выводится диалоговое окно для выбора имени и места сохранения файла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3. </w:t>
      </w:r>
      <w:r>
        <w:rPr>
          <w:rFonts w:hint="default"/>
          <w:sz w:val="28"/>
        </w:rPr>
        <w:t>Используется метод QFileDialog::getSaveFileName</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4. </w:t>
      </w:r>
      <w:r>
        <w:rPr>
          <w:rFonts w:hint="default"/>
          <w:sz w:val="28"/>
        </w:rPr>
        <w:t>Получение пути к файлу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rPr>
        <w:t>Проверяется, не пуст ли выбранный путь к файлу</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5. </w:t>
      </w:r>
      <w:r>
        <w:rPr>
          <w:rFonts w:hint="default"/>
          <w:sz w:val="28"/>
        </w:rPr>
        <w:t>Если путь не пуст, продолжаем; в противном случае, завершаем выполнение</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Шаг 6. Создаётся</w:t>
      </w:r>
      <w:r>
        <w:rPr>
          <w:rFonts w:hint="default"/>
          <w:sz w:val="28"/>
        </w:rPr>
        <w:t xml:space="preserve"> список строк (filePaths), в который добавляются полные пути к видеофайлам в плейлисте</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7. </w:t>
      </w:r>
      <w:r>
        <w:rPr>
          <w:rFonts w:hint="default"/>
          <w:sz w:val="28"/>
        </w:rPr>
        <w:t>Проход по каждому элементу виджета плейлиста (playlistWidget)</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8. </w:t>
      </w:r>
      <w:r>
        <w:rPr>
          <w:rFonts w:hint="default"/>
          <w:sz w:val="28"/>
        </w:rPr>
        <w:t>Для каждого элемента извлекается закодированный путь к папке (encodedFolderPath) и имя видеофайла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9. </w:t>
      </w:r>
      <w:r>
        <w:rPr>
          <w:rFonts w:hint="default"/>
          <w:sz w:val="28"/>
        </w:rPr>
        <w:t>Используется QDir для получения полного пути к видеофайлу и добавления его в список filePaths</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10. </w:t>
      </w:r>
      <w:r>
        <w:rPr>
          <w:rFonts w:hint="default"/>
          <w:sz w:val="28"/>
        </w:rPr>
        <w:t>Вызывается функция savePlaylist(playlistPath, filePaths), передавая путь к файлу плейлиста и список путей к видеофайлам</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lang w:val="en-US"/>
        </w:rPr>
      </w:pPr>
      <w:r>
        <w:rPr>
          <w:rFonts w:hint="default"/>
          <w:sz w:val="28"/>
          <w:lang w:val="ru-RU"/>
        </w:rPr>
        <w:t xml:space="preserve">Шаг 11. </w:t>
      </w:r>
      <w:r>
        <w:rPr>
          <w:rFonts w:hint="default"/>
          <w:sz w:val="28"/>
        </w:rPr>
        <w:t>Выводится информационное сообщени</w:t>
      </w:r>
      <w:r>
        <w:rPr>
          <w:rFonts w:hint="default"/>
          <w:sz w:val="28"/>
          <w:lang w:val="ru-RU"/>
        </w:rPr>
        <w:t>е</w:t>
      </w:r>
      <w:r>
        <w:rPr>
          <w:rFonts w:hint="default"/>
          <w:sz w:val="28"/>
        </w:rPr>
        <w:t>, уведомляя пользователя о успешном сохранении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sz w:val="28"/>
        </w:rPr>
      </w:pPr>
      <w:r>
        <w:rPr>
          <w:sz w:val="28"/>
        </w:rPr>
        <w:t>Метод</w:t>
      </w:r>
      <w:r>
        <w:rPr>
          <w:spacing w:val="-5"/>
          <w:sz w:val="28"/>
        </w:rPr>
        <w:t xml:space="preserve"> </w:t>
      </w:r>
      <w:r>
        <w:rPr>
          <w:rFonts w:hint="default" w:ascii="Courier New" w:hAnsi="Courier New" w:cs="Courier New"/>
          <w:sz w:val="24"/>
          <w:szCs w:val="24"/>
        </w:rPr>
        <w:t>loadLastVideoPosition</w:t>
      </w:r>
      <w:r>
        <w:rPr>
          <w:sz w:val="28"/>
        </w:rPr>
        <w:t>()</w:t>
      </w:r>
      <w:r>
        <w:rPr>
          <w:spacing w:val="64"/>
          <w:sz w:val="28"/>
        </w:rPr>
        <w:t xml:space="preserve"> </w:t>
      </w:r>
      <w:r>
        <w:rPr>
          <w:sz w:val="28"/>
        </w:rPr>
        <w:t>класса</w:t>
      </w:r>
      <w:r>
        <w:rPr>
          <w:spacing w:val="-3"/>
          <w:sz w:val="28"/>
        </w:rPr>
        <w:t xml:space="preserve"> </w:t>
      </w:r>
      <w:r>
        <w:rPr>
          <w:rFonts w:hint="default" w:ascii="Courier New" w:hAnsi="Courier New"/>
          <w:spacing w:val="-2"/>
          <w:sz w:val="24"/>
          <w:lang w:val="en-US"/>
        </w:rPr>
        <w:t>MainWindow</w:t>
      </w:r>
      <w:r>
        <w:rPr>
          <w:spacing w:val="-2"/>
          <w:sz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1: Создание объекта QSettings для доступа к настройкам приложения</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 xml:space="preserve">Шаг 2: Получение пути к последнему </w:t>
      </w:r>
      <w:r>
        <w:rPr>
          <w:rFonts w:hint="default"/>
          <w:spacing w:val="-2"/>
          <w:sz w:val="28"/>
          <w:lang w:val="ru-RU"/>
        </w:rPr>
        <w:t>воспроизведённому</w:t>
      </w:r>
      <w:r>
        <w:rPr>
          <w:rFonts w:hint="default"/>
          <w:spacing w:val="-2"/>
          <w:sz w:val="28"/>
        </w:rPr>
        <w:t xml:space="preserve"> видеофайлу из настроек</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3: Проверка, что путь не пуст и файл существует</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5: Запрос пользователя о загрузке последней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6: Обработка ответа пользователя</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7: Обновление переменной lastVideoFilePath перед загрузкой видео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8: Добавление видео в плейлист</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9: Установка медиа и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10: Воспроизведение видео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11: Вывод отладочной информации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Шаг 12: Вывод информации об отказе пользователя от загрузки последней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lang w:val="en-US"/>
        </w:rPr>
      </w:pPr>
      <w:r>
        <w:rPr>
          <w:rFonts w:hint="default"/>
          <w:spacing w:val="-2"/>
          <w:sz w:val="28"/>
        </w:rPr>
        <w:t xml:space="preserve">Шаг 13: Вывод информации о том, что </w:t>
      </w:r>
      <w:r>
        <w:rPr>
          <w:rFonts w:hint="default"/>
          <w:spacing w:val="-2"/>
          <w:sz w:val="28"/>
          <w:lang w:val="ru-RU"/>
        </w:rPr>
        <w:t>сохранённой</w:t>
      </w:r>
      <w:r>
        <w:rPr>
          <w:rFonts w:hint="default"/>
          <w:spacing w:val="-2"/>
          <w:sz w:val="28"/>
        </w:rPr>
        <w:t xml:space="preserve"> позиции воспроизведения не найдено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spacing w:val="-2"/>
          <w:sz w:val="28"/>
        </w:rPr>
      </w:pPr>
      <w:r>
        <w:rPr>
          <w:rFonts w:hint="default"/>
          <w:spacing w:val="-2"/>
          <w:sz w:val="28"/>
        </w:rPr>
        <w:t xml:space="preserve"> </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pStyle w:val="2"/>
        <w:keepNext w:val="0"/>
        <w:keepLines w:val="0"/>
        <w:pageBreakBefore w:val="0"/>
        <w:widowControl w:val="0"/>
        <w:numPr>
          <w:numId w:val="0"/>
        </w:numPr>
        <w:tabs>
          <w:tab w:val="left" w:pos="1020"/>
        </w:tabs>
        <w:kinsoku/>
        <w:wordWrap/>
        <w:overflowPunct/>
        <w:topLinePunct w:val="0"/>
        <w:autoSpaceDE w:val="0"/>
        <w:autoSpaceDN w:val="0"/>
        <w:bidi w:val="0"/>
        <w:adjustRightInd/>
        <w:snapToGrid/>
        <w:spacing w:before="124" w:after="0" w:line="240" w:lineRule="auto"/>
        <w:ind w:left="880" w:leftChars="400" w:right="999" w:rightChars="454" w:firstLine="0" w:firstLineChars="0"/>
        <w:jc w:val="center"/>
        <w:textAlignment w:val="auto"/>
        <w:outlineLvl w:val="0"/>
      </w:pPr>
      <w:bookmarkStart w:id="22" w:name="_Toc13582"/>
      <w:r>
        <w:rPr>
          <w:rFonts w:hint="default"/>
          <w:lang w:val="ru-RU"/>
        </w:rPr>
        <w:t xml:space="preserve">5. </w:t>
      </w:r>
      <w:r>
        <w:t>РЕЗУЛЬТАТ</w:t>
      </w:r>
      <w:r>
        <w:rPr>
          <w:spacing w:val="-4"/>
        </w:rPr>
        <w:t xml:space="preserve"> </w:t>
      </w:r>
      <w:r>
        <w:rPr>
          <w:spacing w:val="-2"/>
        </w:rPr>
        <w:t>РАБОТЫ</w:t>
      </w:r>
      <w:bookmarkEnd w:id="22"/>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b/>
          <w:lang w:val="en-US"/>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rPr>
          <w:rFonts w:hint="default"/>
          <w:lang w:val="ru-RU"/>
        </w:rPr>
      </w:pPr>
      <w:r>
        <w:t xml:space="preserve">На рисунке 5.1 изображена начало работы программы. При старте программы </w:t>
      </w:r>
      <w:r>
        <w:rPr>
          <w:lang w:val="ru-RU"/>
        </w:rPr>
        <w:t>пользователь</w:t>
      </w:r>
      <w:r>
        <w:rPr>
          <w:rFonts w:hint="default"/>
          <w:lang w:val="ru-RU"/>
        </w:rPr>
        <w:t xml:space="preserve"> может открыть файл</w:t>
      </w:r>
      <w:r>
        <w:rPr>
          <w:rFonts w:hint="default"/>
          <w:lang w:val="en-US"/>
        </w:rPr>
        <w:t>/</w:t>
      </w:r>
      <w:r>
        <w:rPr>
          <w:rFonts w:hint="default"/>
          <w:lang w:val="ru-RU"/>
        </w:rPr>
        <w:t>видео</w:t>
      </w:r>
      <w:r>
        <w:rPr>
          <w:rFonts w:hint="default"/>
          <w:lang w:val="en-US"/>
        </w:rPr>
        <w:t>/</w:t>
      </w:r>
      <w:r>
        <w:rPr>
          <w:rFonts w:hint="default"/>
          <w:lang w:val="ru-RU"/>
        </w:rPr>
        <w:t>плейлист.</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right="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27"/>
          <w:lang w:val="ru-RU"/>
        </w:rPr>
      </w:pPr>
      <w:r>
        <w:rPr>
          <w:rFonts w:hint="default"/>
          <w:sz w:val="27"/>
          <w:lang w:val="ru-RU"/>
        </w:rPr>
        <w:drawing>
          <wp:inline distT="0" distB="0" distL="114300" distR="114300">
            <wp:extent cx="5925185" cy="3122295"/>
            <wp:effectExtent l="0" t="0" r="0" b="0"/>
            <wp:docPr id="20" name="Picture 20" descr="Снимок экрана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Снимок экрана (574)"/>
                    <pic:cNvPicPr>
                      <a:picLocks noChangeAspect="1"/>
                    </pic:cNvPicPr>
                  </pic:nvPicPr>
                  <pic:blipFill>
                    <a:blip r:embed="rId7"/>
                    <a:srcRect b="6325"/>
                    <a:stretch>
                      <a:fillRect/>
                    </a:stretch>
                  </pic:blipFill>
                  <pic:spPr>
                    <a:xfrm>
                      <a:off x="0" y="0"/>
                      <a:ext cx="5925185" cy="312229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pPr>
      <w:bookmarkStart w:id="23" w:name="_Toc29786"/>
      <w:bookmarkStart w:id="24" w:name="_Toc21209"/>
      <w:r>
        <w:t>Рисунок</w:t>
      </w:r>
      <w:r>
        <w:rPr>
          <w:spacing w:val="-5"/>
        </w:rPr>
        <w:t xml:space="preserve"> </w:t>
      </w:r>
      <w:r>
        <w:t>5.1</w:t>
      </w:r>
      <w:r>
        <w:rPr>
          <w:spacing w:val="-5"/>
        </w:rPr>
        <w:t xml:space="preserve"> </w:t>
      </w:r>
      <w:r>
        <w:t>–</w:t>
      </w:r>
      <w:r>
        <w:rPr>
          <w:spacing w:val="-3"/>
        </w:rPr>
        <w:t xml:space="preserve"> </w:t>
      </w:r>
      <w:r>
        <w:t>Начало</w:t>
      </w:r>
      <w:r>
        <w:rPr>
          <w:spacing w:val="-2"/>
        </w:rPr>
        <w:t xml:space="preserve"> </w:t>
      </w:r>
      <w:r>
        <w:t>работы</w:t>
      </w:r>
      <w:r>
        <w:rPr>
          <w:spacing w:val="-5"/>
        </w:rPr>
        <w:t xml:space="preserve"> </w:t>
      </w:r>
      <w:r>
        <w:rPr>
          <w:spacing w:val="-2"/>
        </w:rPr>
        <w:t>программы</w:t>
      </w:r>
      <w:bookmarkEnd w:id="23"/>
      <w:bookmarkEnd w:id="24"/>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27"/>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18"/>
          <w:lang w:val="ru-RU"/>
        </w:rPr>
      </w:pPr>
      <w:r>
        <w:t>На</w:t>
      </w:r>
      <w:r>
        <w:rPr>
          <w:spacing w:val="-6"/>
        </w:rPr>
        <w:t xml:space="preserve"> </w:t>
      </w:r>
      <w:r>
        <w:t>рисунке</w:t>
      </w:r>
      <w:r>
        <w:rPr>
          <w:spacing w:val="-4"/>
        </w:rPr>
        <w:t xml:space="preserve"> </w:t>
      </w:r>
      <w:r>
        <w:t>5.2</w:t>
      </w:r>
      <w:r>
        <w:rPr>
          <w:spacing w:val="-3"/>
        </w:rPr>
        <w:t xml:space="preserve"> </w:t>
      </w:r>
      <w:r>
        <w:t>показа</w:t>
      </w:r>
      <w:r>
        <w:rPr>
          <w:lang w:val="ru-RU"/>
        </w:rPr>
        <w:t>на</w:t>
      </w:r>
      <w:r>
        <w:rPr>
          <w:spacing w:val="-5"/>
        </w:rPr>
        <w:t xml:space="preserve"> </w:t>
      </w:r>
      <w:r>
        <w:t>работа</w:t>
      </w:r>
      <w:r>
        <w:rPr>
          <w:spacing w:val="-6"/>
        </w:rPr>
        <w:t xml:space="preserve"> </w:t>
      </w:r>
      <w:r>
        <w:rPr>
          <w:lang w:val="ru-RU"/>
        </w:rPr>
        <w:t>плейлиста</w:t>
      </w:r>
      <w:r>
        <w:rPr>
          <w:rFonts w:hint="default"/>
          <w:lang w:val="ru-RU"/>
        </w:rPr>
        <w:t xml:space="preserve"> и видеоплеера. Пользователь может переключаться между видео с помощью нажатия на название.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18"/>
          <w:lang w:val="ru-RU"/>
        </w:rPr>
      </w:pPr>
      <w:r>
        <w:rPr>
          <w:rFonts w:hint="default"/>
          <w:sz w:val="18"/>
          <w:lang w:val="ru-RU"/>
        </w:rPr>
        <w:drawing>
          <wp:inline distT="0" distB="0" distL="114300" distR="114300">
            <wp:extent cx="5925185" cy="3116580"/>
            <wp:effectExtent l="0" t="0" r="3175" b="7620"/>
            <wp:docPr id="14" name="Picture 14" descr="Снимок экрана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Снимок экрана (568)"/>
                    <pic:cNvPicPr>
                      <a:picLocks noChangeAspect="1"/>
                    </pic:cNvPicPr>
                  </pic:nvPicPr>
                  <pic:blipFill>
                    <a:blip r:embed="rId8"/>
                    <a:srcRect b="6496"/>
                    <a:stretch>
                      <a:fillRect/>
                    </a:stretch>
                  </pic:blipFill>
                  <pic:spPr>
                    <a:xfrm>
                      <a:off x="0" y="0"/>
                      <a:ext cx="5925185" cy="311658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18"/>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bookmarkStart w:id="25" w:name="_Toc24385"/>
      <w:bookmarkStart w:id="26" w:name="_Toc15275"/>
      <w:r>
        <w:t>Рисунок</w:t>
      </w:r>
      <w:r>
        <w:rPr>
          <w:spacing w:val="-4"/>
        </w:rPr>
        <w:t xml:space="preserve"> </w:t>
      </w:r>
      <w:r>
        <w:t>5.2</w:t>
      </w:r>
      <w:r>
        <w:rPr>
          <w:spacing w:val="-4"/>
        </w:rPr>
        <w:t xml:space="preserve"> </w:t>
      </w:r>
      <w:r>
        <w:t>–</w:t>
      </w:r>
      <w:r>
        <w:rPr>
          <w:spacing w:val="-2"/>
        </w:rPr>
        <w:t xml:space="preserve"> </w:t>
      </w:r>
      <w:bookmarkEnd w:id="25"/>
      <w:bookmarkEnd w:id="26"/>
      <w:r>
        <w:rPr>
          <w:lang w:val="ru-RU"/>
        </w:rPr>
        <w:t>Работа</w:t>
      </w:r>
      <w:r>
        <w:rPr>
          <w:rFonts w:hint="default"/>
          <w:lang w:val="ru-RU"/>
        </w:rPr>
        <w:t xml:space="preserve"> видеоплеера и плейлиста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32"/>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lang w:val="ru-RU"/>
        </w:rPr>
      </w:pPr>
      <w:r>
        <w:t>На</w:t>
      </w:r>
      <w:r>
        <w:rPr>
          <w:spacing w:val="-3"/>
        </w:rPr>
        <w:t xml:space="preserve"> </w:t>
      </w:r>
      <w:r>
        <w:t>рисунке</w:t>
      </w:r>
      <w:r>
        <w:rPr>
          <w:spacing w:val="-3"/>
        </w:rPr>
        <w:t xml:space="preserve"> </w:t>
      </w:r>
      <w:r>
        <w:t>5.3</w:t>
      </w:r>
      <w:r>
        <w:rPr>
          <w:spacing w:val="-2"/>
        </w:rPr>
        <w:t xml:space="preserve"> </w:t>
      </w:r>
      <w:r>
        <w:t>отражена</w:t>
      </w:r>
      <w:r>
        <w:rPr>
          <w:spacing w:val="-6"/>
        </w:rPr>
        <w:t xml:space="preserve"> </w:t>
      </w:r>
      <w:r>
        <w:t>работа</w:t>
      </w:r>
      <w:r>
        <w:rPr>
          <w:spacing w:val="-3"/>
        </w:rPr>
        <w:t xml:space="preserve"> </w:t>
      </w:r>
      <w:r>
        <w:rPr>
          <w:lang w:val="ru-RU"/>
        </w:rPr>
        <w:t>загрузки</w:t>
      </w:r>
      <w:r>
        <w:rPr>
          <w:rFonts w:hint="default"/>
          <w:lang w:val="ru-RU"/>
        </w:rPr>
        <w:t xml:space="preserve"> контрольной точки последнего просмотренного видеоролика. При нажатии на кнопку </w:t>
      </w:r>
      <w:r>
        <w:rPr>
          <w:rFonts w:hint="default"/>
          <w:lang w:val="en-US"/>
        </w:rPr>
        <w:t>“Yes”</w:t>
      </w:r>
      <w:r>
        <w:rPr>
          <w:rFonts w:hint="default"/>
          <w:lang w:val="ru-RU"/>
        </w:rPr>
        <w:t xml:space="preserve"> функция срабатывает. При нажатии на кнопку </w:t>
      </w:r>
      <w:r>
        <w:rPr>
          <w:rFonts w:hint="default"/>
          <w:lang w:val="en-US"/>
        </w:rPr>
        <w:t>“No”</w:t>
      </w:r>
      <w:r>
        <w:rPr>
          <w:rFonts w:hint="default"/>
          <w:lang w:val="ru-RU"/>
        </w:rPr>
        <w:t xml:space="preserve"> программа запускается как обычно.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pPr>
      <w:r>
        <w:drawing>
          <wp:inline distT="0" distB="0" distL="114300" distR="114300">
            <wp:extent cx="3588385" cy="13081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srcRect l="1079" t="2600" r="557"/>
                    <a:stretch>
                      <a:fillRect/>
                    </a:stretch>
                  </pic:blipFill>
                  <pic:spPr>
                    <a:xfrm>
                      <a:off x="0" y="0"/>
                      <a:ext cx="3588385" cy="13081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24"/>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bookmarkStart w:id="27" w:name="_Toc32716"/>
      <w:bookmarkStart w:id="28" w:name="_Toc28490"/>
      <w:r>
        <w:t>Рисунок</w:t>
      </w:r>
      <w:r>
        <w:rPr>
          <w:spacing w:val="-4"/>
        </w:rPr>
        <w:t xml:space="preserve"> </w:t>
      </w:r>
      <w:r>
        <w:t>5.3</w:t>
      </w:r>
      <w:r>
        <w:rPr>
          <w:spacing w:val="-4"/>
        </w:rPr>
        <w:t xml:space="preserve"> </w:t>
      </w:r>
      <w:r>
        <w:t>–</w:t>
      </w:r>
      <w:r>
        <w:rPr>
          <w:spacing w:val="-3"/>
        </w:rPr>
        <w:t xml:space="preserve"> </w:t>
      </w:r>
      <w:r>
        <w:t>Окно</w:t>
      </w:r>
      <w:r>
        <w:rPr>
          <w:spacing w:val="-5"/>
        </w:rPr>
        <w:t xml:space="preserve"> </w:t>
      </w:r>
      <w:bookmarkEnd w:id="27"/>
      <w:bookmarkEnd w:id="28"/>
      <w:r>
        <w:rPr>
          <w:lang w:val="ru-RU"/>
        </w:rPr>
        <w:t>загрузки</w:t>
      </w:r>
      <w:r>
        <w:rPr>
          <w:rFonts w:hint="default"/>
          <w:lang w:val="ru-RU"/>
        </w:rPr>
        <w:t xml:space="preserve"> сохранённой точки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rightChars="0" w:firstLine="283" w:firstLineChars="0"/>
        <w:jc w:val="left"/>
        <w:textAlignment w:val="auto"/>
        <w:outlineLvl w:val="0"/>
        <w:rPr>
          <w:rFonts w:hint="default"/>
          <w:lang w:val="ru-RU"/>
        </w:rPr>
      </w:pPr>
      <w:r>
        <w:t>На</w:t>
      </w:r>
      <w:r>
        <w:rPr>
          <w:spacing w:val="-3"/>
        </w:rPr>
        <w:t xml:space="preserve"> </w:t>
      </w:r>
      <w:r>
        <w:t>рисунке</w:t>
      </w:r>
      <w:r>
        <w:rPr>
          <w:spacing w:val="-3"/>
        </w:rPr>
        <w:t xml:space="preserve"> </w:t>
      </w:r>
      <w:r>
        <w:t>5.4</w:t>
      </w:r>
      <w:r>
        <w:rPr>
          <w:rFonts w:hint="default"/>
          <w:lang w:val="ru-RU"/>
        </w:rPr>
        <w:t xml:space="preserve"> показана демонстрация функции загрузки плейлиста. При удачном выполнении выводится сообщение.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rightChars="0" w:firstLine="283" w:firstLineChars="0"/>
        <w:jc w:val="left"/>
        <w:textAlignment w:val="auto"/>
        <w:outlineLvl w:val="0"/>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27"/>
          <w:lang w:val="ru-RU"/>
        </w:rPr>
      </w:pPr>
      <w:r>
        <w:rPr>
          <w:rFonts w:hint="default"/>
          <w:sz w:val="27"/>
          <w:lang w:val="ru-RU"/>
        </w:rPr>
        <w:drawing>
          <wp:inline distT="0" distB="0" distL="114300" distR="114300">
            <wp:extent cx="5925185" cy="3333115"/>
            <wp:effectExtent l="0" t="0" r="3175" b="4445"/>
            <wp:docPr id="16" name="Picture 16" descr="Снимок экрана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Снимок экрана (570)"/>
                    <pic:cNvPicPr>
                      <a:picLocks noChangeAspect="1"/>
                    </pic:cNvPicPr>
                  </pic:nvPicPr>
                  <pic:blipFill>
                    <a:blip r:embed="rId10"/>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spacing w:val="-4"/>
          <w:lang w:val="ru-RU"/>
        </w:rPr>
      </w:pPr>
      <w:bookmarkStart w:id="29" w:name="_Toc24404"/>
      <w:bookmarkStart w:id="30" w:name="_Toc11302"/>
      <w:r>
        <w:t>Рисунок</w:t>
      </w:r>
      <w:r>
        <w:rPr>
          <w:spacing w:val="-6"/>
        </w:rPr>
        <w:t xml:space="preserve"> </w:t>
      </w:r>
      <w:r>
        <w:t>5.4</w:t>
      </w:r>
      <w:r>
        <w:rPr>
          <w:spacing w:val="-5"/>
        </w:rPr>
        <w:t xml:space="preserve"> </w:t>
      </w:r>
      <w:r>
        <w:t>–</w:t>
      </w:r>
      <w:bookmarkEnd w:id="29"/>
      <w:bookmarkEnd w:id="30"/>
      <w:r>
        <w:rPr>
          <w:rFonts w:hint="default"/>
          <w:spacing w:val="-4"/>
          <w:lang w:val="ru-RU"/>
        </w:rPr>
        <w:t xml:space="preserve"> Загрузка плейлиста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spacing w:val="-4"/>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outlineLvl w:val="0"/>
        <w:rPr>
          <w:rFonts w:hint="default"/>
          <w:sz w:val="20"/>
          <w:lang w:val="ru-RU"/>
        </w:rPr>
      </w:pPr>
      <w:r>
        <w:rPr>
          <w:rFonts w:hint="default"/>
          <w:spacing w:val="-4"/>
          <w:lang w:val="ru-RU"/>
        </w:rPr>
        <w:t>Рисунок 5.5 показывает возможности плеера</w:t>
      </w:r>
      <w:r>
        <w:rPr>
          <w:rFonts w:hint="default"/>
          <w:spacing w:val="-4"/>
          <w:lang w:val="en-US"/>
        </w:rPr>
        <w:t>:</w:t>
      </w:r>
      <w:r>
        <w:rPr>
          <w:rFonts w:hint="default"/>
          <w:spacing w:val="-4"/>
          <w:lang w:val="ru-RU"/>
        </w:rPr>
        <w:t xml:space="preserve"> изменение скорости, скачок на 5 секунд вперёд и назад, пауза</w:t>
      </w:r>
      <w:r>
        <w:rPr>
          <w:rFonts w:hint="default"/>
          <w:spacing w:val="-4"/>
          <w:lang w:val="en-US"/>
        </w:rPr>
        <w:t>/</w:t>
      </w:r>
      <w:r>
        <w:rPr>
          <w:rFonts w:hint="default"/>
          <w:spacing w:val="-4"/>
          <w:lang w:val="ru-RU"/>
        </w:rPr>
        <w:t>плей и стоп.</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rFonts w:hint="default"/>
          <w:sz w:val="20"/>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rPr>
          <w:rFonts w:hint="default"/>
          <w:sz w:val="25"/>
          <w:lang w:val="ru-RU"/>
        </w:rPr>
      </w:pPr>
      <w:r>
        <w:rPr>
          <w:rFonts w:hint="default"/>
          <w:sz w:val="25"/>
          <w:lang w:val="ru-RU"/>
        </w:rPr>
        <w:drawing>
          <wp:inline distT="0" distB="0" distL="114300" distR="114300">
            <wp:extent cx="5925185" cy="3333115"/>
            <wp:effectExtent l="0" t="0" r="3175" b="4445"/>
            <wp:docPr id="18" name="Picture 18" descr="Снимок экрана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Снимок экрана (571)"/>
                    <pic:cNvPicPr>
                      <a:picLocks noChangeAspect="1"/>
                    </pic:cNvPicPr>
                  </pic:nvPicPr>
                  <pic:blipFill>
                    <a:blip r:embed="rId11"/>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rFonts w:hint="default"/>
          <w:lang w:val="ru-RU"/>
        </w:rPr>
      </w:pPr>
      <w:r>
        <w:t>Рисунок</w:t>
      </w:r>
      <w:r>
        <w:rPr>
          <w:spacing w:val="-6"/>
        </w:rPr>
        <w:t xml:space="preserve"> </w:t>
      </w:r>
      <w:r>
        <w:t>5.5</w:t>
      </w:r>
      <w:r>
        <w:rPr>
          <w:spacing w:val="-5"/>
        </w:rPr>
        <w:t xml:space="preserve"> </w:t>
      </w:r>
      <w:r>
        <w:t>–</w:t>
      </w:r>
      <w:r>
        <w:rPr>
          <w:spacing w:val="-2"/>
        </w:rPr>
        <w:t xml:space="preserve"> </w:t>
      </w:r>
      <w:r>
        <w:rPr>
          <w:lang w:val="ru-RU"/>
        </w:rPr>
        <w:t>Демонстрация</w:t>
      </w:r>
      <w:r>
        <w:rPr>
          <w:rFonts w:hint="default"/>
          <w:lang w:val="ru-RU"/>
        </w:rPr>
        <w:t xml:space="preserve"> функций</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sz w:val="30"/>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rFonts w:hint="default"/>
          <w:lang w:val="ru-RU"/>
        </w:rPr>
      </w:pPr>
      <w:r>
        <w:t>Рисунок</w:t>
      </w:r>
      <w:r>
        <w:rPr>
          <w:spacing w:val="-6"/>
        </w:rPr>
        <w:t xml:space="preserve"> </w:t>
      </w:r>
      <w:r>
        <w:t>5.6</w:t>
      </w:r>
      <w:r>
        <w:rPr>
          <w:spacing w:val="-4"/>
        </w:rPr>
        <w:t xml:space="preserve"> </w:t>
      </w:r>
      <w:r>
        <w:t>показывает</w:t>
      </w:r>
      <w:r>
        <w:rPr>
          <w:spacing w:val="-6"/>
        </w:rPr>
        <w:t xml:space="preserve"> </w:t>
      </w:r>
      <w:r>
        <w:t>функционал</w:t>
      </w:r>
      <w:r>
        <w:rPr>
          <w:spacing w:val="-6"/>
        </w:rPr>
        <w:t xml:space="preserve"> </w:t>
      </w:r>
      <w:r>
        <w:rPr>
          <w:lang w:val="ru-RU"/>
        </w:rPr>
        <w:t>меню</w:t>
      </w:r>
      <w:r>
        <w:rPr>
          <w:rFonts w:hint="default"/>
          <w:lang w:val="ru-RU"/>
        </w:rPr>
        <w:t xml:space="preserve"> «Аудио». Пользователь может увеличивать, уменьшать, отключать звук.</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rPr>
          <w:rFonts w:hint="default"/>
          <w:sz w:val="25"/>
          <w:lang w:val="ru-RU"/>
        </w:rPr>
      </w:pPr>
      <w:r>
        <w:rPr>
          <w:rFonts w:hint="default"/>
          <w:sz w:val="25"/>
          <w:lang w:val="ru-RU"/>
        </w:rPr>
        <w:drawing>
          <wp:inline distT="0" distB="0" distL="114300" distR="114300">
            <wp:extent cx="5925185" cy="3333115"/>
            <wp:effectExtent l="0" t="0" r="3175" b="4445"/>
            <wp:docPr id="19" name="Picture 19" descr="Снимок экрана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Снимок экрана (572)"/>
                    <pic:cNvPicPr>
                      <a:picLocks noChangeAspect="1"/>
                    </pic:cNvPicPr>
                  </pic:nvPicPr>
                  <pic:blipFill>
                    <a:blip r:embed="rId12"/>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sz w:val="26"/>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pPr>
      <w:bookmarkStart w:id="31" w:name="_Toc20759"/>
      <w:bookmarkStart w:id="32" w:name="_Toc1518"/>
      <w:r>
        <w:t>Рисунок</w:t>
      </w:r>
      <w:r>
        <w:rPr>
          <w:spacing w:val="-5"/>
        </w:rPr>
        <w:t xml:space="preserve"> </w:t>
      </w:r>
      <w:r>
        <w:t>5.6</w:t>
      </w:r>
      <w:r>
        <w:rPr>
          <w:spacing w:val="-4"/>
        </w:rPr>
        <w:t xml:space="preserve"> </w:t>
      </w:r>
      <w:r>
        <w:t>–</w:t>
      </w:r>
      <w:r>
        <w:rPr>
          <w:spacing w:val="-3"/>
        </w:rPr>
        <w:t xml:space="preserve"> </w:t>
      </w:r>
      <w:r>
        <w:rPr>
          <w:spacing w:val="-3"/>
          <w:lang w:val="ru-RU"/>
        </w:rPr>
        <w:t>Р</w:t>
      </w:r>
      <w:r>
        <w:rPr>
          <w:lang w:val="ru-RU"/>
        </w:rPr>
        <w:t>егулирование</w:t>
      </w:r>
      <w:r>
        <w:rPr>
          <w:rFonts w:hint="default"/>
          <w:lang w:val="ru-RU"/>
        </w:rPr>
        <w:t xml:space="preserve"> </w:t>
      </w:r>
      <w:bookmarkEnd w:id="31"/>
      <w:bookmarkEnd w:id="32"/>
      <w:r>
        <w:rPr>
          <w:rFonts w:hint="default"/>
          <w:lang w:val="ru-RU"/>
        </w:rPr>
        <w:t>звука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sectPr>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kinsoku/>
        <w:wordWrap/>
        <w:overflowPunct/>
        <w:topLinePunct w:val="0"/>
        <w:autoSpaceDE w:val="0"/>
        <w:autoSpaceDN w:val="0"/>
        <w:bidi w:val="0"/>
        <w:adjustRightInd/>
        <w:snapToGrid/>
        <w:spacing w:before="124" w:after="0" w:line="240" w:lineRule="auto"/>
        <w:ind w:left="102" w:leftChars="0" w:right="999" w:rightChars="454" w:firstLine="778" w:firstLineChars="0"/>
        <w:jc w:val="center"/>
        <w:textAlignment w:val="auto"/>
      </w:pPr>
      <w:bookmarkStart w:id="33" w:name="_Toc26534"/>
      <w:r>
        <w:rPr>
          <w:spacing w:val="-2"/>
        </w:rPr>
        <w:t>ЗАКЛЮЧЕНИЕ</w:t>
      </w:r>
      <w:bookmarkEnd w:id="33"/>
    </w:p>
    <w:p>
      <w:pPr>
        <w:pStyle w:val="6"/>
        <w:keepNext w:val="0"/>
        <w:keepLines w:val="0"/>
        <w:pageBreakBefore w:val="0"/>
        <w:widowControl w:val="0"/>
        <w:kinsoku/>
        <w:wordWrap/>
        <w:overflowPunct/>
        <w:topLinePunct w:val="0"/>
        <w:autoSpaceDE w:val="0"/>
        <w:autoSpaceDN w:val="0"/>
        <w:bidi w:val="0"/>
        <w:adjustRightInd/>
        <w:snapToGrid/>
        <w:spacing w:before="124" w:after="0" w:line="240" w:lineRule="auto"/>
        <w:ind w:left="18" w:leftChars="8" w:right="0" w:firstLine="418" w:firstLineChars="174"/>
        <w:textAlignment w:val="auto"/>
        <w:rPr>
          <w:b/>
          <w:sz w:val="24"/>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pPr>
      <w:r>
        <w:t xml:space="preserve">В процессе </w:t>
      </w:r>
      <w:r>
        <w:rPr>
          <w:lang w:val="ru-RU"/>
        </w:rPr>
        <w:t>выполнения</w:t>
      </w:r>
      <w:r>
        <w:rPr>
          <w:rFonts w:hint="default"/>
          <w:lang w:val="ru-RU"/>
        </w:rPr>
        <w:t xml:space="preserve"> курсовой работы, посвящённой разработке </w:t>
      </w:r>
      <w:r>
        <w:rPr>
          <w:lang w:val="ru-RU"/>
        </w:rPr>
        <w:t>видеоплеера</w:t>
      </w:r>
      <w:r>
        <w:rPr>
          <w:rFonts w:hint="default"/>
          <w:lang w:val="ru-RU"/>
        </w:rPr>
        <w:t>,</w:t>
      </w:r>
      <w:r>
        <w:t xml:space="preserve"> были успешно достигнуты первоначально поставленные цели. Реализова</w:t>
      </w:r>
      <w:r>
        <w:rPr>
          <w:lang w:val="ru-RU"/>
        </w:rPr>
        <w:t>н</w:t>
      </w:r>
      <w:r>
        <w:rPr>
          <w:rFonts w:hint="default"/>
          <w:lang w:val="ru-RU"/>
        </w:rPr>
        <w:t xml:space="preserve"> видеоплеер с базовыми </w:t>
      </w:r>
      <w:r>
        <w:rPr>
          <w:lang w:val="ru-RU"/>
        </w:rPr>
        <w:t>функциями</w:t>
      </w:r>
      <w:r>
        <w:rPr>
          <w:rFonts w:hint="default"/>
          <w:lang w:val="ru-RU"/>
        </w:rPr>
        <w:t>, позволяющие просматривать видео и плейлист</w:t>
      </w:r>
      <w:r>
        <w:t>.</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rPr>
          <w:rFonts w:hint="default"/>
          <w:lang w:val="ru-RU"/>
        </w:rPr>
      </w:pPr>
      <w:r>
        <w:rPr>
          <w:lang w:val="ru-RU"/>
        </w:rPr>
        <w:t>Помимо</w:t>
      </w:r>
      <w:r>
        <w:rPr>
          <w:rFonts w:hint="default"/>
          <w:lang w:val="ru-RU"/>
        </w:rPr>
        <w:t xml:space="preserve"> этого были приобретены знания в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rPr>
          <w:rFonts w:hint="default"/>
          <w:lang w:val="ru-RU"/>
        </w:rPr>
      </w:pPr>
      <w:r>
        <w:rPr>
          <w:rFonts w:hint="default"/>
          <w:lang w:val="ru-RU"/>
        </w:rPr>
        <w:t>В дальнейшем можно реализовать более продвинутые функции, например, просмотр субтитров, изменение цвета</w:t>
      </w:r>
      <w:r>
        <w:rPr>
          <w:rFonts w:hint="default"/>
          <w:lang w:val="en-US"/>
        </w:rPr>
        <w:t>/</w:t>
      </w:r>
      <w:r>
        <w:rPr>
          <w:rFonts w:hint="default"/>
          <w:lang w:val="ru-RU"/>
        </w:rPr>
        <w:t>контраста изображения.</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rPr>
          <w:rFonts w:hint="default"/>
          <w:lang w:val="ru-RU"/>
        </w:rPr>
      </w:pPr>
      <w:r>
        <w:rPr>
          <w:rFonts w:hint="default"/>
          <w:lang w:val="ru-RU"/>
        </w:rPr>
        <w:t>Итог</w:t>
      </w:r>
      <w:r>
        <w:rPr>
          <w:rFonts w:hint="default"/>
          <w:lang w:val="en-US"/>
        </w:rPr>
        <w:t>:</w:t>
      </w:r>
      <w:r>
        <w:rPr>
          <w:rFonts w:hint="default"/>
          <w:lang w:val="ru-RU"/>
        </w:rPr>
        <w:t xml:space="preserve"> Полученные знания в области работы с видеоданными, а также опыт в создании графического интерфейса на основе фреймворка Qt, предоставляют отличные возможности для будущих проектов. Этот опыт может быть успешно применен в разработке различных мультимедийных приложений, таких как видеоредакторы, фильтры видеоизображений и другие приложения, связанные с обработкой видеоданных.</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rPr>
          <w:rFonts w:hint="default"/>
          <w:lang w:val="ru-RU"/>
        </w:rPr>
      </w:pPr>
      <w:r>
        <w:rPr>
          <w:rFonts w:hint="default"/>
          <w:lang w:val="ru-RU"/>
        </w:rPr>
        <w:t>Основанный на данной работе опыт и знания позволяют в дальнейшем изучить область мультимедийных технологий и программирования, открывают перспективы для участия в проектах, направленных на улучшение пользовательского опыта в области мультимедийных приложений.</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487" w:firstLineChars="174"/>
        <w:jc w:val="both"/>
        <w:textAlignment w:val="auto"/>
        <w:rPr>
          <w:rFonts w:hint="default"/>
          <w:lang w:val="ru-RU"/>
        </w:rPr>
      </w:pPr>
      <w:r>
        <w:rPr>
          <w:rFonts w:hint="default"/>
          <w:lang w:val="ru-RU"/>
        </w:rPr>
        <w:t>В ходе выполнения курсовой работы произошло значительное расширение навыков программирования на языке C++. Также были освоены аспекты взаимодействия с графикой и разработки графических интерфейсов с применением фреймворка Qt. Полученные компетенции предоставляют устойчивую базу для последующих исследований и разработок в области компьютерного зрения и графики.</w:t>
      </w: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bookmarkStart w:id="34" w:name="_Toc3080"/>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bookmarkStart w:id="60" w:name="_GoBack"/>
      <w:bookmarkEnd w:id="60"/>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0" w:leftChars="0" w:right="1305" w:firstLine="0" w:firstLineChars="0"/>
        <w:jc w:val="both"/>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0" w:leftChars="0" w:right="1305" w:firstLine="0" w:firstLineChars="0"/>
        <w:jc w:val="both"/>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r>
        <w:t>СПИСОК</w:t>
      </w:r>
      <w:r>
        <w:rPr>
          <w:spacing w:val="-4"/>
        </w:rPr>
        <w:t xml:space="preserve"> </w:t>
      </w:r>
      <w:r>
        <w:rPr>
          <w:spacing w:val="-2"/>
        </w:rPr>
        <w:t>ЛИТЕРАТУРЫ</w:t>
      </w:r>
      <w:bookmarkEnd w:id="34"/>
    </w:p>
    <w:p>
      <w:pPr>
        <w:pStyle w:val="6"/>
        <w:keepNext w:val="0"/>
        <w:keepLines w:val="0"/>
        <w:pageBreakBefore w:val="0"/>
        <w:widowControl w:val="0"/>
        <w:kinsoku/>
        <w:wordWrap/>
        <w:overflowPunct/>
        <w:topLinePunct w:val="0"/>
        <w:autoSpaceDE w:val="0"/>
        <w:autoSpaceDN w:val="0"/>
        <w:bidi w:val="0"/>
        <w:adjustRightInd/>
        <w:snapToGrid/>
        <w:spacing w:before="0" w:after="0" w:line="0" w:lineRule="atLeast"/>
        <w:ind w:left="0" w:leftChars="0" w:firstLine="0" w:firstLineChars="0"/>
        <w:textAlignment w:val="auto"/>
        <w:rPr>
          <w:b/>
        </w:rPr>
      </w:pPr>
    </w:p>
    <w:p>
      <w:pPr>
        <w:pStyle w:val="19"/>
        <w:keepNext w:val="0"/>
        <w:keepLines w:val="0"/>
        <w:pageBreakBefore w:val="0"/>
        <w:widowControl w:val="0"/>
        <w:numPr>
          <w:ilvl w:val="0"/>
          <w:numId w:val="8"/>
        </w:numPr>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"Объектно-ориентированное</w:t>
      </w:r>
      <w:r>
        <w:rPr>
          <w:spacing w:val="-11"/>
          <w:sz w:val="28"/>
        </w:rPr>
        <w:t xml:space="preserve"> </w:t>
      </w:r>
      <w:r>
        <w:rPr>
          <w:sz w:val="28"/>
        </w:rPr>
        <w:t>программирование</w:t>
      </w:r>
      <w:r>
        <w:rPr>
          <w:spacing w:val="-10"/>
          <w:sz w:val="28"/>
        </w:rPr>
        <w:t xml:space="preserve"> </w:t>
      </w:r>
      <w:r>
        <w:rPr>
          <w:sz w:val="28"/>
        </w:rPr>
        <w:t>на</w:t>
      </w:r>
      <w:r>
        <w:rPr>
          <w:spacing w:val="-11"/>
          <w:sz w:val="28"/>
        </w:rPr>
        <w:t xml:space="preserve"> </w:t>
      </w:r>
      <w:r>
        <w:rPr>
          <w:sz w:val="28"/>
        </w:rPr>
        <w:t>С++"</w:t>
      </w:r>
      <w:r>
        <w:rPr>
          <w:spacing w:val="-10"/>
          <w:sz w:val="28"/>
        </w:rPr>
        <w:t xml:space="preserve"> </w:t>
      </w:r>
      <w:r>
        <w:rPr>
          <w:sz w:val="28"/>
        </w:rPr>
        <w:t>Бьярн</w:t>
      </w:r>
      <w:r>
        <w:rPr>
          <w:spacing w:val="-10"/>
          <w:sz w:val="28"/>
        </w:rPr>
        <w:t xml:space="preserve"> </w:t>
      </w:r>
      <w:r>
        <w:rPr>
          <w:spacing w:val="-2"/>
          <w:sz w:val="28"/>
        </w:rPr>
        <w:t>Страуструп</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"Язык</w:t>
      </w:r>
      <w:r>
        <w:rPr>
          <w:spacing w:val="-11"/>
          <w:sz w:val="28"/>
        </w:rPr>
        <w:t xml:space="preserve"> </w:t>
      </w:r>
      <w:r>
        <w:rPr>
          <w:sz w:val="28"/>
        </w:rPr>
        <w:t>программирования</w:t>
      </w:r>
      <w:r>
        <w:rPr>
          <w:spacing w:val="-7"/>
          <w:sz w:val="28"/>
        </w:rPr>
        <w:t xml:space="preserve"> </w:t>
      </w:r>
      <w:r>
        <w:rPr>
          <w:sz w:val="28"/>
        </w:rPr>
        <w:t>С++"</w:t>
      </w:r>
      <w:r>
        <w:rPr>
          <w:spacing w:val="-8"/>
          <w:sz w:val="28"/>
        </w:rPr>
        <w:t xml:space="preserve"> </w:t>
      </w:r>
      <w:r>
        <w:rPr>
          <w:sz w:val="28"/>
        </w:rPr>
        <w:t>Герберт</w:t>
      </w:r>
      <w:r>
        <w:rPr>
          <w:spacing w:val="-7"/>
          <w:sz w:val="28"/>
        </w:rPr>
        <w:t xml:space="preserve"> </w:t>
      </w:r>
      <w:r>
        <w:rPr>
          <w:spacing w:val="-2"/>
          <w:sz w:val="28"/>
        </w:rPr>
        <w:t>Шилдт</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"C++</w:t>
      </w:r>
      <w:r>
        <w:rPr>
          <w:spacing w:val="-6"/>
          <w:sz w:val="28"/>
        </w:rPr>
        <w:t xml:space="preserve"> </w:t>
      </w:r>
      <w:r>
        <w:rPr>
          <w:sz w:val="28"/>
        </w:rPr>
        <w:t>Primer"</w:t>
      </w:r>
      <w:r>
        <w:rPr>
          <w:spacing w:val="-6"/>
          <w:sz w:val="28"/>
        </w:rPr>
        <w:t xml:space="preserve"> </w:t>
      </w:r>
      <w:r>
        <w:rPr>
          <w:sz w:val="28"/>
        </w:rPr>
        <w:t>Липман,</w:t>
      </w:r>
      <w:r>
        <w:rPr>
          <w:spacing w:val="-6"/>
          <w:sz w:val="28"/>
        </w:rPr>
        <w:t xml:space="preserve"> </w:t>
      </w:r>
      <w:r>
        <w:rPr>
          <w:sz w:val="28"/>
        </w:rPr>
        <w:t>Лажойе,</w:t>
      </w:r>
      <w:r>
        <w:rPr>
          <w:spacing w:val="-7"/>
          <w:sz w:val="28"/>
        </w:rPr>
        <w:t xml:space="preserve"> </w:t>
      </w:r>
      <w:r>
        <w:rPr>
          <w:sz w:val="28"/>
        </w:rPr>
        <w:t>Му,</w:t>
      </w:r>
      <w:r>
        <w:rPr>
          <w:spacing w:val="-4"/>
          <w:sz w:val="28"/>
        </w:rPr>
        <w:t xml:space="preserve"> </w:t>
      </w:r>
      <w:r>
        <w:rPr>
          <w:spacing w:val="-2"/>
          <w:sz w:val="28"/>
        </w:rPr>
        <w:t>Хопкинс</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"Алгоритмы.</w:t>
      </w:r>
      <w:r>
        <w:rPr>
          <w:spacing w:val="-6"/>
          <w:sz w:val="28"/>
        </w:rPr>
        <w:t xml:space="preserve"> </w:t>
      </w:r>
      <w:r>
        <w:rPr>
          <w:sz w:val="28"/>
        </w:rPr>
        <w:t>Построение</w:t>
      </w:r>
      <w:r>
        <w:rPr>
          <w:spacing w:val="-6"/>
          <w:sz w:val="28"/>
        </w:rPr>
        <w:t xml:space="preserve"> </w:t>
      </w:r>
      <w:r>
        <w:rPr>
          <w:sz w:val="28"/>
        </w:rPr>
        <w:t>и</w:t>
      </w:r>
      <w:r>
        <w:rPr>
          <w:spacing w:val="-8"/>
          <w:sz w:val="28"/>
        </w:rPr>
        <w:t xml:space="preserve"> </w:t>
      </w:r>
      <w:r>
        <w:rPr>
          <w:sz w:val="28"/>
        </w:rPr>
        <w:t>анализ"</w:t>
      </w:r>
      <w:r>
        <w:rPr>
          <w:spacing w:val="-9"/>
          <w:sz w:val="28"/>
        </w:rPr>
        <w:t xml:space="preserve"> </w:t>
      </w:r>
      <w:r>
        <w:rPr>
          <w:sz w:val="28"/>
        </w:rPr>
        <w:t>Кормен,</w:t>
      </w:r>
      <w:r>
        <w:rPr>
          <w:spacing w:val="-6"/>
          <w:sz w:val="28"/>
        </w:rPr>
        <w:t xml:space="preserve"> </w:t>
      </w:r>
      <w:r>
        <w:rPr>
          <w:sz w:val="28"/>
        </w:rPr>
        <w:t>Лейзерсон,</w:t>
      </w:r>
      <w:r>
        <w:rPr>
          <w:spacing w:val="-10"/>
          <w:sz w:val="28"/>
        </w:rPr>
        <w:t xml:space="preserve"> </w:t>
      </w:r>
      <w:r>
        <w:rPr>
          <w:sz w:val="28"/>
        </w:rPr>
        <w:t>Ривест,</w:t>
      </w:r>
      <w:r>
        <w:rPr>
          <w:spacing w:val="-6"/>
          <w:sz w:val="28"/>
        </w:rPr>
        <w:t xml:space="preserve"> </w:t>
      </w:r>
      <w:r>
        <w:rPr>
          <w:spacing w:val="-2"/>
          <w:sz w:val="28"/>
        </w:rPr>
        <w:t>Штайн</w:t>
      </w:r>
    </w:p>
    <w:p>
      <w:pPr>
        <w:pStyle w:val="19"/>
        <w:keepNext w:val="0"/>
        <w:keepLines w:val="0"/>
        <w:pageBreakBefore w:val="0"/>
        <w:widowControl w:val="0"/>
        <w:numPr>
          <w:ilvl w:val="0"/>
          <w:numId w:val="8"/>
        </w:numPr>
        <w:tabs>
          <w:tab w:val="left" w:pos="49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"Введение</w:t>
      </w:r>
      <w:r>
        <w:rPr>
          <w:spacing w:val="-8"/>
          <w:sz w:val="28"/>
        </w:rPr>
        <w:t xml:space="preserve"> </w:t>
      </w:r>
      <w:r>
        <w:rPr>
          <w:sz w:val="28"/>
        </w:rPr>
        <w:t>в</w:t>
      </w:r>
      <w:r>
        <w:rPr>
          <w:spacing w:val="-7"/>
          <w:sz w:val="28"/>
        </w:rPr>
        <w:t xml:space="preserve"> </w:t>
      </w:r>
      <w:r>
        <w:rPr>
          <w:sz w:val="28"/>
        </w:rPr>
        <w:t>алгоритмы"</w:t>
      </w:r>
      <w:r>
        <w:rPr>
          <w:spacing w:val="-4"/>
          <w:sz w:val="28"/>
        </w:rPr>
        <w:t xml:space="preserve"> </w:t>
      </w:r>
      <w:r>
        <w:rPr>
          <w:sz w:val="28"/>
        </w:rPr>
        <w:t>Кормен,</w:t>
      </w:r>
      <w:r>
        <w:rPr>
          <w:spacing w:val="-7"/>
          <w:sz w:val="28"/>
        </w:rPr>
        <w:t xml:space="preserve"> </w:t>
      </w:r>
      <w:r>
        <w:rPr>
          <w:sz w:val="28"/>
        </w:rPr>
        <w:t>Лейзерсон,</w:t>
      </w:r>
      <w:r>
        <w:rPr>
          <w:spacing w:val="-7"/>
          <w:sz w:val="28"/>
        </w:rPr>
        <w:t xml:space="preserve"> </w:t>
      </w:r>
      <w:r>
        <w:rPr>
          <w:sz w:val="28"/>
        </w:rPr>
        <w:t>Ривест,</w:t>
      </w:r>
      <w:r>
        <w:rPr>
          <w:spacing w:val="-6"/>
          <w:sz w:val="28"/>
        </w:rPr>
        <w:t xml:space="preserve"> </w:t>
      </w:r>
      <w:r>
        <w:rPr>
          <w:spacing w:val="-2"/>
          <w:sz w:val="28"/>
        </w:rPr>
        <w:t>Штайн</w:t>
      </w:r>
    </w:p>
    <w:p>
      <w:pPr>
        <w:pStyle w:val="19"/>
        <w:keepNext w:val="0"/>
        <w:keepLines w:val="0"/>
        <w:pageBreakBefore w:val="0"/>
        <w:widowControl w:val="0"/>
        <w:numPr>
          <w:ilvl w:val="0"/>
          <w:numId w:val="8"/>
        </w:numPr>
        <w:tabs>
          <w:tab w:val="left" w:pos="49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"Алгоритмы</w:t>
      </w:r>
      <w:r>
        <w:rPr>
          <w:spacing w:val="-9"/>
          <w:sz w:val="28"/>
        </w:rPr>
        <w:t xml:space="preserve"> </w:t>
      </w:r>
      <w:r>
        <w:rPr>
          <w:sz w:val="28"/>
        </w:rPr>
        <w:t>на</w:t>
      </w:r>
      <w:r>
        <w:rPr>
          <w:spacing w:val="-6"/>
          <w:sz w:val="28"/>
        </w:rPr>
        <w:t xml:space="preserve"> </w:t>
      </w:r>
      <w:r>
        <w:rPr>
          <w:sz w:val="28"/>
        </w:rPr>
        <w:t>C++"</w:t>
      </w:r>
      <w:r>
        <w:rPr>
          <w:spacing w:val="-3"/>
          <w:sz w:val="28"/>
        </w:rPr>
        <w:t xml:space="preserve"> </w:t>
      </w:r>
      <w:r>
        <w:rPr>
          <w:sz w:val="28"/>
        </w:rPr>
        <w:t>Роберт</w:t>
      </w:r>
      <w:r>
        <w:rPr>
          <w:spacing w:val="-5"/>
          <w:sz w:val="28"/>
        </w:rPr>
        <w:t xml:space="preserve"> </w:t>
      </w:r>
      <w:r>
        <w:rPr>
          <w:sz w:val="28"/>
        </w:rPr>
        <w:t>Седжвик,</w:t>
      </w:r>
      <w:r>
        <w:rPr>
          <w:spacing w:val="-4"/>
          <w:sz w:val="28"/>
        </w:rPr>
        <w:t xml:space="preserve"> </w:t>
      </w:r>
      <w:r>
        <w:rPr>
          <w:sz w:val="28"/>
        </w:rPr>
        <w:t>Кевин</w:t>
      </w:r>
      <w:r>
        <w:rPr>
          <w:spacing w:val="-3"/>
          <w:sz w:val="28"/>
        </w:rPr>
        <w:t xml:space="preserve"> </w:t>
      </w:r>
      <w:r>
        <w:rPr>
          <w:spacing w:val="-4"/>
          <w:sz w:val="28"/>
        </w:rPr>
        <w:t>Уэйн</w:t>
      </w:r>
    </w:p>
    <w:p>
      <w:pPr>
        <w:pStyle w:val="19"/>
        <w:keepNext w:val="0"/>
        <w:keepLines w:val="0"/>
        <w:pageBreakBefore w:val="0"/>
        <w:widowControl w:val="0"/>
        <w:numPr>
          <w:ilvl w:val="0"/>
          <w:numId w:val="8"/>
        </w:numPr>
        <w:tabs>
          <w:tab w:val="left" w:pos="483"/>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w:t>
      </w:r>
      <w:r>
        <w:rPr>
          <w:rFonts w:hint="default"/>
          <w:sz w:val="28"/>
          <w:lang w:val="en-US"/>
        </w:rPr>
        <w:t xml:space="preserve"> Qt Examples And Tutorials</w:t>
      </w:r>
      <w:r>
        <w:rPr>
          <w:sz w:val="28"/>
        </w:rPr>
        <w:t>"</w:t>
      </w:r>
      <w:r>
        <w:rPr>
          <w:rFonts w:hint="default"/>
          <w:sz w:val="28"/>
          <w:lang w:val="en-US"/>
        </w:rPr>
        <w:t xml:space="preserve"> </w:t>
      </w:r>
      <w:r>
        <w:rPr>
          <w:rFonts w:ascii="Times New Roman" w:hAnsi="Times New Roman" w:eastAsia="Times New Roman" w:cs="Times New Roman"/>
          <w:sz w:val="28"/>
          <w:szCs w:val="28"/>
          <w:highlight w:val="white"/>
          <w:rtl w:val="0"/>
        </w:rPr>
        <w:t>[Электронный ресурс]</w:t>
      </w:r>
      <w:r>
        <w:rPr>
          <w:rFonts w:hint="default" w:ascii="Times New Roman" w:hAnsi="Times New Roman" w:eastAsia="Times New Roman" w:cs="Times New Roman"/>
          <w:sz w:val="28"/>
          <w:szCs w:val="28"/>
          <w:highlight w:val="white"/>
          <w:rtl w:val="0"/>
          <w:lang w:val="en-US"/>
        </w:rPr>
        <w:t xml:space="preserve">. - </w:t>
      </w:r>
    </w:p>
    <w:p>
      <w:pPr>
        <w:keepNext w:val="0"/>
        <w:keepLines w:val="0"/>
        <w:pageBreakBefore w:val="0"/>
        <w:widowControl w:val="0"/>
        <w:kinsoku/>
        <w:wordWrap/>
        <w:overflowPunct/>
        <w:topLinePunct w:val="0"/>
        <w:autoSpaceDE w:val="0"/>
        <w:autoSpaceDN w:val="0"/>
        <w:bidi w:val="0"/>
        <w:adjustRightInd/>
        <w:snapToGrid/>
        <w:spacing w:before="0" w:after="0" w:line="0" w:lineRule="atLeast"/>
        <w:ind w:left="0" w:leftChars="0" w:firstLine="0" w:firstLineChars="0"/>
        <w:jc w:val="both"/>
        <w:textAlignment w:val="auto"/>
        <w:rPr>
          <w:rFonts w:hint="default"/>
          <w:sz w:val="28"/>
          <w:lang w:val="ru-RU"/>
        </w:rPr>
      </w:pPr>
      <w:r>
        <w:rPr>
          <w:rFonts w:hint="default" w:ascii="Times New Roman" w:hAnsi="Times New Roman" w:eastAsia="Times New Roman" w:cs="Times New Roman"/>
          <w:sz w:val="28"/>
          <w:szCs w:val="28"/>
          <w:highlight w:val="white"/>
          <w:rtl w:val="0"/>
          <w:lang w:val="ru-RU"/>
        </w:rPr>
        <w:t>Режим доступа</w:t>
      </w:r>
      <w:r>
        <w:rPr>
          <w:rFonts w:hint="default" w:ascii="Times New Roman" w:hAnsi="Times New Roman" w:eastAsia="Times New Roman" w:cs="Times New Roman"/>
          <w:sz w:val="28"/>
          <w:szCs w:val="28"/>
          <w:highlight w:val="white"/>
          <w:rtl w:val="0"/>
          <w:lang w:val="en-US"/>
        </w:rPr>
        <w:t>:</w:t>
      </w:r>
      <w:r>
        <w:rPr>
          <w:rFonts w:hint="default" w:ascii="Times New Roman" w:hAnsi="Times New Roman" w:eastAsia="Times New Roman" w:cs="Times New Roman"/>
          <w:sz w:val="28"/>
          <w:szCs w:val="28"/>
          <w:highlight w:val="white"/>
          <w:lang w:val="en-US"/>
        </w:rPr>
        <w:fldChar w:fldCharType="begin"/>
      </w:r>
      <w:r>
        <w:rPr>
          <w:rFonts w:hint="default" w:ascii="Times New Roman" w:hAnsi="Times New Roman" w:eastAsia="Times New Roman" w:cs="Times New Roman"/>
          <w:sz w:val="28"/>
          <w:szCs w:val="28"/>
          <w:highlight w:val="white"/>
          <w:lang w:val="en-US"/>
        </w:rPr>
        <w:instrText xml:space="preserve"> HYPERLINK "https://doc.qt.io/qt-5/qtexamplesandtutorials.html" </w:instrText>
      </w:r>
      <w:r>
        <w:rPr>
          <w:rFonts w:hint="default" w:ascii="Times New Roman" w:hAnsi="Times New Roman" w:eastAsia="Times New Roman" w:cs="Times New Roman"/>
          <w:sz w:val="28"/>
          <w:szCs w:val="28"/>
          <w:highlight w:val="white"/>
          <w:lang w:val="en-US"/>
        </w:rPr>
        <w:fldChar w:fldCharType="separate"/>
      </w:r>
      <w:r>
        <w:rPr>
          <w:rStyle w:val="12"/>
          <w:rFonts w:hint="default" w:ascii="Times New Roman" w:hAnsi="Times New Roman" w:eastAsia="Times New Roman" w:cs="Times New Roman"/>
          <w:sz w:val="28"/>
          <w:szCs w:val="28"/>
          <w:highlight w:val="white"/>
          <w:u w:val="none"/>
          <w:lang w:val="en-US"/>
        </w:rPr>
        <w:t xml:space="preserve"> </w:t>
      </w:r>
      <w:r>
        <w:rPr>
          <w:rStyle w:val="12"/>
          <w:rFonts w:hint="default" w:ascii="Times New Roman" w:hAnsi="Times New Roman" w:eastAsia="Times New Roman" w:cs="Times New Roman"/>
          <w:sz w:val="28"/>
          <w:szCs w:val="28"/>
          <w:highlight w:val="white"/>
          <w:lang w:val="en-US"/>
        </w:rPr>
        <w:t>https://doc.qt.io/qt-5/qtexamplesandtutorials.html</w:t>
      </w:r>
      <w:r>
        <w:rPr>
          <w:rFonts w:hint="default" w:ascii="Times New Roman" w:hAnsi="Times New Roman" w:eastAsia="Times New Roman" w:cs="Times New Roman"/>
          <w:sz w:val="28"/>
          <w:szCs w:val="28"/>
          <w:highlight w:val="white"/>
          <w:lang w:val="en-US"/>
        </w:rPr>
        <w:fldChar w:fldCharType="end"/>
      </w:r>
      <w:r>
        <w:rPr>
          <w:rFonts w:hint="default"/>
          <w:sz w:val="28"/>
          <w:lang w:val="ru-RU"/>
        </w:rPr>
        <w:t xml:space="preserve"> </w:t>
      </w:r>
      <w:r>
        <w:rPr>
          <w:rFonts w:ascii="Times New Roman" w:hAnsi="Times New Roman" w:eastAsia="Times New Roman" w:cs="Times New Roman"/>
          <w:sz w:val="28"/>
          <w:szCs w:val="28"/>
          <w:highlight w:val="white"/>
          <w:rtl w:val="0"/>
        </w:rPr>
        <w:t xml:space="preserve">Дата доступа: </w:t>
      </w:r>
      <w:r>
        <w:rPr>
          <w:rFonts w:hint="default" w:ascii="Times New Roman" w:hAnsi="Times New Roman" w:eastAsia="Times New Roman" w:cs="Times New Roman"/>
          <w:sz w:val="28"/>
          <w:szCs w:val="28"/>
          <w:highlight w:val="white"/>
          <w:rtl w:val="0"/>
          <w:lang w:val="ru-RU"/>
        </w:rPr>
        <w:t>22</w:t>
      </w:r>
      <w:r>
        <w:rPr>
          <w:rFonts w:ascii="Times New Roman" w:hAnsi="Times New Roman" w:eastAsia="Times New Roman" w:cs="Times New Roman"/>
          <w:sz w:val="28"/>
          <w:szCs w:val="28"/>
          <w:highlight w:val="white"/>
          <w:rtl w:val="0"/>
        </w:rPr>
        <w:t>.1</w:t>
      </w:r>
      <w:r>
        <w:rPr>
          <w:rFonts w:hint="default" w:ascii="Times New Roman" w:hAnsi="Times New Roman" w:eastAsia="Times New Roman" w:cs="Times New Roman"/>
          <w:sz w:val="28"/>
          <w:szCs w:val="28"/>
          <w:highlight w:val="white"/>
          <w:rtl w:val="0"/>
          <w:lang w:val="ru-RU"/>
        </w:rPr>
        <w:t>0</w:t>
      </w:r>
      <w:r>
        <w:rPr>
          <w:rFonts w:ascii="Times New Roman" w:hAnsi="Times New Roman" w:eastAsia="Times New Roman" w:cs="Times New Roman"/>
          <w:sz w:val="28"/>
          <w:szCs w:val="28"/>
          <w:highlight w:val="white"/>
          <w:rtl w:val="0"/>
        </w:rPr>
        <w:t>.2023</w:t>
      </w:r>
    </w:p>
    <w:p>
      <w:pPr>
        <w:pStyle w:val="19"/>
        <w:keepNext w:val="0"/>
        <w:keepLines w:val="0"/>
        <w:pageBreakBefore w:val="0"/>
        <w:widowControl w:val="0"/>
        <w:numPr>
          <w:ilvl w:val="0"/>
          <w:numId w:val="8"/>
        </w:numPr>
        <w:tabs>
          <w:tab w:val="left" w:pos="47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"Структуры</w:t>
      </w:r>
      <w:r>
        <w:rPr>
          <w:spacing w:val="-7"/>
          <w:sz w:val="28"/>
        </w:rPr>
        <w:t xml:space="preserve"> </w:t>
      </w:r>
      <w:r>
        <w:rPr>
          <w:sz w:val="28"/>
        </w:rPr>
        <w:t>данных</w:t>
      </w:r>
      <w:r>
        <w:rPr>
          <w:spacing w:val="-7"/>
          <w:sz w:val="28"/>
        </w:rPr>
        <w:t xml:space="preserve"> </w:t>
      </w:r>
      <w:r>
        <w:rPr>
          <w:sz w:val="28"/>
        </w:rPr>
        <w:t>и</w:t>
      </w:r>
      <w:r>
        <w:rPr>
          <w:spacing w:val="-4"/>
          <w:sz w:val="28"/>
        </w:rPr>
        <w:t xml:space="preserve"> </w:t>
      </w:r>
      <w:r>
        <w:rPr>
          <w:sz w:val="28"/>
        </w:rPr>
        <w:t>алгоритмы</w:t>
      </w:r>
      <w:r>
        <w:rPr>
          <w:spacing w:val="-4"/>
          <w:sz w:val="28"/>
        </w:rPr>
        <w:t xml:space="preserve"> </w:t>
      </w:r>
      <w:r>
        <w:rPr>
          <w:sz w:val="28"/>
        </w:rPr>
        <w:t>в</w:t>
      </w:r>
      <w:r>
        <w:rPr>
          <w:spacing w:val="-6"/>
          <w:sz w:val="28"/>
        </w:rPr>
        <w:t xml:space="preserve"> </w:t>
      </w:r>
      <w:r>
        <w:rPr>
          <w:sz w:val="28"/>
        </w:rPr>
        <w:t>C++"</w:t>
      </w:r>
      <w:r>
        <w:rPr>
          <w:spacing w:val="-4"/>
          <w:sz w:val="28"/>
        </w:rPr>
        <w:t xml:space="preserve"> </w:t>
      </w:r>
      <w:r>
        <w:rPr>
          <w:sz w:val="28"/>
        </w:rPr>
        <w:t>Robert</w:t>
      </w:r>
      <w:r>
        <w:rPr>
          <w:spacing w:val="-3"/>
          <w:sz w:val="28"/>
        </w:rPr>
        <w:t xml:space="preserve"> </w:t>
      </w:r>
      <w:r>
        <w:rPr>
          <w:spacing w:val="-2"/>
          <w:sz w:val="28"/>
        </w:rPr>
        <w:t>Lafore</w:t>
      </w:r>
    </w:p>
    <w:p>
      <w:pPr>
        <w:keepNext w:val="0"/>
        <w:keepLines w:val="0"/>
        <w:pageBreakBefore w:val="0"/>
        <w:widowControl w:val="0"/>
        <w:numPr>
          <w:ilvl w:val="0"/>
          <w:numId w:val="8"/>
        </w:numPr>
        <w:kinsoku/>
        <w:wordWrap/>
        <w:overflowPunct/>
        <w:topLinePunct w:val="0"/>
        <w:autoSpaceDE w:val="0"/>
        <w:autoSpaceDN w:val="0"/>
        <w:bidi w:val="0"/>
        <w:adjustRightInd/>
        <w:snapToGrid/>
        <w:spacing w:before="0" w:after="0" w:line="0" w:lineRule="atLeast"/>
        <w:ind w:left="0" w:leftChars="0" w:firstLine="0" w:firstLineChars="0"/>
        <w:jc w:val="left"/>
        <w:textAlignment w:val="auto"/>
        <w:rPr>
          <w:rFonts w:hint="default"/>
          <w:sz w:val="28"/>
          <w:lang w:val="ru-RU"/>
        </w:rPr>
        <w:sectPr>
          <w:pgSz w:w="11910" w:h="16840"/>
          <w:pgMar w:top="1134" w:right="850" w:bottom="1531" w:left="1701" w:header="720" w:footer="720" w:gutter="0"/>
          <w:cols w:space="0" w:num="1"/>
          <w:rtlGutter w:val="0"/>
          <w:docGrid w:linePitch="0" w:charSpace="0"/>
        </w:sectPr>
      </w:pPr>
      <w:r>
        <w:rPr>
          <w:rFonts w:hint="default"/>
          <w:sz w:val="28"/>
          <w:lang w:val="en-US"/>
        </w:rPr>
        <w:t xml:space="preserve"> </w:t>
      </w:r>
      <w:r>
        <w:rPr>
          <w:sz w:val="28"/>
        </w:rPr>
        <w:t>"</w:t>
      </w:r>
      <w:r>
        <w:rPr>
          <w:rFonts w:hint="default"/>
          <w:sz w:val="28"/>
          <w:lang w:val="en-US"/>
        </w:rPr>
        <w:t>Qt.5</w:t>
      </w:r>
      <w:r>
        <w:rPr>
          <w:rFonts w:hint="default"/>
          <w:sz w:val="28"/>
          <w:lang w:val="ru-RU"/>
        </w:rPr>
        <w:t>.</w:t>
      </w:r>
      <w:r>
        <w:rPr>
          <w:rFonts w:hint="default"/>
          <w:sz w:val="28"/>
          <w:lang w:val="en-US"/>
        </w:rPr>
        <w:t>10</w:t>
      </w:r>
      <w:r>
        <w:rPr>
          <w:rFonts w:hint="default"/>
          <w:sz w:val="28"/>
          <w:lang w:val="ru-RU"/>
        </w:rPr>
        <w:t xml:space="preserve"> </w:t>
      </w:r>
      <w:r>
        <w:rPr>
          <w:rFonts w:hint="default"/>
          <w:sz w:val="28"/>
          <w:lang w:val="en-US"/>
        </w:rPr>
        <w:t>Профессиональное</w:t>
      </w:r>
      <w:r>
        <w:rPr>
          <w:rFonts w:hint="default"/>
          <w:sz w:val="28"/>
          <w:lang w:val="ru-RU"/>
        </w:rPr>
        <w:t xml:space="preserve"> </w:t>
      </w:r>
      <w:r>
        <w:rPr>
          <w:rFonts w:hint="default"/>
          <w:sz w:val="28"/>
          <w:lang w:val="en-US"/>
        </w:rPr>
        <w:t>программирование</w:t>
      </w:r>
      <w:r>
        <w:rPr>
          <w:rFonts w:hint="default"/>
          <w:sz w:val="28"/>
          <w:lang w:val="ru-RU"/>
        </w:rPr>
        <w:t xml:space="preserve"> </w:t>
      </w:r>
      <w:r>
        <w:rPr>
          <w:rFonts w:hint="default"/>
          <w:sz w:val="28"/>
          <w:lang w:val="en-US"/>
        </w:rPr>
        <w:t>на</w:t>
      </w:r>
      <w:r>
        <w:rPr>
          <w:rFonts w:hint="default"/>
          <w:sz w:val="28"/>
          <w:lang w:val="ru-RU"/>
        </w:rPr>
        <w:t xml:space="preserve"> </w:t>
      </w:r>
      <w:r>
        <w:rPr>
          <w:rFonts w:hint="default"/>
          <w:sz w:val="28"/>
          <w:lang w:val="en-US"/>
        </w:rPr>
        <w:t>C++</w:t>
      </w:r>
      <w:r>
        <w:rPr>
          <w:sz w:val="28"/>
        </w:rPr>
        <w:t>"</w:t>
      </w:r>
      <w:r>
        <w:rPr>
          <w:rFonts w:hint="default"/>
          <w:sz w:val="28"/>
          <w:lang w:val="ru-RU"/>
        </w:rPr>
        <w:t xml:space="preserve"> </w:t>
      </w:r>
      <w:r>
        <w:rPr>
          <w:rFonts w:hint="default"/>
          <w:sz w:val="28"/>
          <w:lang w:val="en-US"/>
        </w:rPr>
        <w:t>Шлее</w:t>
      </w:r>
    </w:p>
    <w:p>
      <w:pPr>
        <w:pStyle w:val="6"/>
        <w:spacing w:before="74"/>
        <w:ind w:left="1297" w:right="1305"/>
        <w:jc w:val="center"/>
        <w:outlineLvl w:val="0"/>
      </w:pPr>
      <w:bookmarkStart w:id="35" w:name="_Toc15909"/>
      <w:r>
        <w:t>ПРИЛОЖЕНИЕ</w:t>
      </w:r>
      <w:r>
        <w:rPr>
          <w:spacing w:val="-12"/>
        </w:rPr>
        <w:t xml:space="preserve"> </w:t>
      </w:r>
      <w:r>
        <w:rPr>
          <w:spacing w:val="-10"/>
        </w:rPr>
        <w:t>А</w:t>
      </w:r>
      <w:bookmarkEnd w:id="35"/>
    </w:p>
    <w:p>
      <w:pPr>
        <w:spacing w:before="2"/>
        <w:ind w:left="3466" w:right="3470" w:firstLine="0"/>
        <w:jc w:val="center"/>
        <w:outlineLvl w:val="0"/>
        <w:rPr>
          <w:i/>
          <w:sz w:val="28"/>
        </w:rPr>
      </w:pPr>
      <w:bookmarkStart w:id="36" w:name="_Toc23302"/>
      <w:bookmarkStart w:id="37" w:name="_Toc949"/>
      <w:r>
        <w:rPr>
          <w:i/>
          <w:spacing w:val="-2"/>
          <w:sz w:val="28"/>
        </w:rPr>
        <w:t>(обязательное)</w:t>
      </w:r>
      <w:bookmarkEnd w:id="36"/>
      <w:bookmarkEnd w:id="37"/>
    </w:p>
    <w:p>
      <w:pPr>
        <w:pStyle w:val="6"/>
        <w:ind w:left="1300" w:right="1305"/>
        <w:jc w:val="center"/>
        <w:outlineLvl w:val="0"/>
      </w:pPr>
      <w:bookmarkStart w:id="38" w:name="_Toc25361"/>
      <w:bookmarkStart w:id="39" w:name="_Toc12862"/>
      <w:r>
        <w:t>Диаграмма</w:t>
      </w:r>
      <w:r>
        <w:rPr>
          <w:spacing w:val="-6"/>
        </w:rPr>
        <w:t xml:space="preserve"> </w:t>
      </w:r>
      <w:r>
        <w:rPr>
          <w:spacing w:val="-2"/>
        </w:rPr>
        <w:t>классов</w:t>
      </w:r>
      <w:bookmarkEnd w:id="38"/>
      <w:bookmarkEnd w:id="39"/>
    </w:p>
    <w:p>
      <w:pPr>
        <w:spacing w:after="0"/>
        <w:jc w:val="center"/>
        <w:sectPr>
          <w:pgSz w:w="11910" w:h="16840"/>
          <w:pgMar w:top="1134" w:right="850" w:bottom="1531" w:left="1701" w:header="720" w:footer="720" w:gutter="0"/>
          <w:cols w:space="0" w:num="1"/>
          <w:rtlGutter w:val="0"/>
          <w:docGrid w:linePitch="0" w:charSpace="0"/>
        </w:sectPr>
      </w:pPr>
    </w:p>
    <w:p>
      <w:pPr>
        <w:pStyle w:val="6"/>
        <w:spacing w:before="74"/>
        <w:ind w:left="1298" w:right="1305"/>
        <w:jc w:val="center"/>
        <w:outlineLvl w:val="0"/>
      </w:pPr>
      <w:bookmarkStart w:id="40" w:name="_Toc12329"/>
      <w:r>
        <w:t>ПРИЛОЖЕНИЕ</w:t>
      </w:r>
      <w:r>
        <w:rPr>
          <w:spacing w:val="-12"/>
        </w:rPr>
        <w:t xml:space="preserve"> </w:t>
      </w:r>
      <w:r>
        <w:rPr>
          <w:spacing w:val="-10"/>
        </w:rPr>
        <w:t>Б</w:t>
      </w:r>
      <w:bookmarkEnd w:id="40"/>
    </w:p>
    <w:p>
      <w:pPr>
        <w:spacing w:before="2"/>
        <w:ind w:left="3466" w:right="3470" w:firstLine="0"/>
        <w:jc w:val="center"/>
        <w:outlineLvl w:val="0"/>
        <w:rPr>
          <w:i/>
          <w:sz w:val="28"/>
        </w:rPr>
      </w:pPr>
      <w:bookmarkStart w:id="41" w:name="_Toc2363"/>
      <w:bookmarkStart w:id="42" w:name="_Toc17473"/>
      <w:r>
        <w:rPr>
          <w:i/>
          <w:spacing w:val="-2"/>
          <w:sz w:val="28"/>
        </w:rPr>
        <w:t>(обязательное)</w:t>
      </w:r>
      <w:bookmarkEnd w:id="41"/>
      <w:bookmarkEnd w:id="42"/>
    </w:p>
    <w:p>
      <w:pPr>
        <w:spacing w:before="0"/>
        <w:ind w:left="1302" w:right="1305" w:firstLine="0"/>
        <w:jc w:val="center"/>
        <w:outlineLvl w:val="0"/>
        <w:rPr>
          <w:rFonts w:hint="default" w:ascii="Courier New" w:hAnsi="Courier New"/>
          <w:sz w:val="24"/>
          <w:szCs w:val="24"/>
          <w:lang w:val="ru-RU"/>
        </w:rPr>
      </w:pPr>
      <w:bookmarkStart w:id="43" w:name="_Toc28311"/>
      <w:bookmarkStart w:id="44" w:name="_Toc7968"/>
      <w:r>
        <w:rPr>
          <w:sz w:val="28"/>
        </w:rPr>
        <w:t>Схема</w:t>
      </w:r>
      <w:r>
        <w:rPr>
          <w:spacing w:val="-3"/>
          <w:sz w:val="28"/>
        </w:rPr>
        <w:t xml:space="preserve"> </w:t>
      </w:r>
      <w:r>
        <w:rPr>
          <w:sz w:val="28"/>
        </w:rPr>
        <w:t>метода</w:t>
      </w:r>
      <w:r>
        <w:rPr>
          <w:spacing w:val="-3"/>
          <w:sz w:val="24"/>
          <w:szCs w:val="24"/>
        </w:rPr>
        <w:t xml:space="preserve"> </w:t>
      </w:r>
      <w:bookmarkEnd w:id="43"/>
      <w:bookmarkEnd w:id="44"/>
      <w:r>
        <w:rPr>
          <w:rFonts w:hint="default" w:ascii="Courier New" w:hAnsi="Courier New"/>
          <w:spacing w:val="-2"/>
          <w:sz w:val="24"/>
          <w:szCs w:val="24"/>
          <w:lang w:val="en-US"/>
        </w:rPr>
        <w:t>loadPlaylist</w:t>
      </w:r>
      <w:r>
        <w:rPr>
          <w:rFonts w:hint="default" w:ascii="Courier New" w:hAnsi="Courier New"/>
          <w:spacing w:val="-2"/>
          <w:sz w:val="24"/>
          <w:szCs w:val="24"/>
          <w:lang w:val="ru-RU"/>
        </w:rPr>
        <w:t>()</w:t>
      </w:r>
    </w:p>
    <w:p>
      <w:pPr>
        <w:spacing w:after="0"/>
        <w:jc w:val="center"/>
        <w:rPr>
          <w:rFonts w:hint="default" w:ascii="Courier New" w:hAnsi="Courier New"/>
          <w:sz w:val="22"/>
          <w:lang w:val="ru-RU"/>
        </w:rPr>
        <w:sectPr>
          <w:pgSz w:w="11910" w:h="16840"/>
          <w:pgMar w:top="1134" w:right="850" w:bottom="1531" w:left="1701" w:header="720" w:footer="720" w:gutter="0"/>
          <w:cols w:space="0" w:num="1"/>
          <w:rtlGutter w:val="0"/>
          <w:docGrid w:linePitch="0" w:charSpace="0"/>
        </w:sectPr>
      </w:pPr>
    </w:p>
    <w:p>
      <w:pPr>
        <w:pStyle w:val="6"/>
        <w:spacing w:before="74"/>
        <w:ind w:left="1300" w:right="1305"/>
        <w:jc w:val="center"/>
        <w:outlineLvl w:val="0"/>
      </w:pPr>
      <w:bookmarkStart w:id="45" w:name="_Toc18174"/>
      <w:r>
        <w:t>ПРИЛОЖЕНИЕ</w:t>
      </w:r>
      <w:r>
        <w:rPr>
          <w:spacing w:val="-12"/>
        </w:rPr>
        <w:t xml:space="preserve"> </w:t>
      </w:r>
      <w:r>
        <w:rPr>
          <w:spacing w:val="-10"/>
        </w:rPr>
        <w:t>В</w:t>
      </w:r>
      <w:bookmarkEnd w:id="45"/>
    </w:p>
    <w:p>
      <w:pPr>
        <w:spacing w:before="2"/>
        <w:ind w:left="3466" w:right="3470" w:firstLine="0"/>
        <w:jc w:val="center"/>
        <w:outlineLvl w:val="0"/>
        <w:rPr>
          <w:i/>
          <w:sz w:val="28"/>
        </w:rPr>
      </w:pPr>
      <w:bookmarkStart w:id="46" w:name="_Toc27682"/>
      <w:bookmarkStart w:id="47" w:name="_Toc27615"/>
      <w:r>
        <w:rPr>
          <w:i/>
          <w:spacing w:val="-2"/>
          <w:sz w:val="28"/>
        </w:rPr>
        <w:t>(обязательное)</w:t>
      </w:r>
      <w:bookmarkEnd w:id="46"/>
      <w:bookmarkEnd w:id="47"/>
    </w:p>
    <w:p>
      <w:pPr>
        <w:spacing w:before="0"/>
        <w:ind w:left="1297" w:right="1305" w:firstLine="0"/>
        <w:jc w:val="center"/>
        <w:outlineLvl w:val="0"/>
        <w:rPr>
          <w:rFonts w:ascii="Courier New" w:hAnsi="Courier New"/>
          <w:spacing w:val="-2"/>
          <w:sz w:val="24"/>
          <w:szCs w:val="24"/>
        </w:rPr>
      </w:pPr>
      <w:bookmarkStart w:id="48" w:name="_Toc5103"/>
      <w:bookmarkStart w:id="49" w:name="_Toc11163"/>
      <w:r>
        <w:rPr>
          <w:sz w:val="28"/>
        </w:rPr>
        <w:t>Схема</w:t>
      </w:r>
      <w:r>
        <w:rPr>
          <w:spacing w:val="-4"/>
          <w:sz w:val="28"/>
        </w:rPr>
        <w:t xml:space="preserve"> </w:t>
      </w:r>
      <w:r>
        <w:rPr>
          <w:sz w:val="28"/>
        </w:rPr>
        <w:t>метода</w:t>
      </w:r>
      <w:r>
        <w:rPr>
          <w:spacing w:val="-12"/>
          <w:sz w:val="24"/>
          <w:szCs w:val="24"/>
        </w:rPr>
        <w:t xml:space="preserve"> </w:t>
      </w:r>
      <w:bookmarkEnd w:id="48"/>
      <w:bookmarkEnd w:id="49"/>
      <w:r>
        <w:rPr>
          <w:rFonts w:hint="default" w:ascii="Courier New" w:hAnsi="Courier New" w:cs="Courier New"/>
          <w:spacing w:val="-10"/>
          <w:sz w:val="24"/>
          <w:szCs w:val="24"/>
        </w:rPr>
        <w:t>openFolderAndAddToPlaylist</w:t>
      </w:r>
      <w:r>
        <w:rPr>
          <w:rFonts w:hint="default" w:ascii="Courier New" w:hAnsi="Courier New" w:cs="Courier New"/>
          <w:sz w:val="24"/>
          <w:szCs w:val="24"/>
        </w:rPr>
        <w:t>()</w:t>
      </w:r>
    </w:p>
    <w:p>
      <w:pPr>
        <w:spacing w:after="0"/>
        <w:jc w:val="center"/>
        <w:rPr>
          <w:rFonts w:ascii="Courier New" w:hAnsi="Courier New"/>
          <w:sz w:val="24"/>
        </w:rPr>
        <w:sectPr>
          <w:pgSz w:w="11910" w:h="16840"/>
          <w:pgMar w:top="1134" w:right="850" w:bottom="1531" w:left="1701" w:header="720" w:footer="720" w:gutter="0"/>
          <w:cols w:space="0" w:num="1"/>
          <w:rtlGutter w:val="0"/>
          <w:docGrid w:linePitch="0" w:charSpace="0"/>
        </w:sectPr>
      </w:pPr>
    </w:p>
    <w:p>
      <w:pPr>
        <w:pStyle w:val="6"/>
        <w:spacing w:before="74"/>
        <w:ind w:left="1299" w:right="1305"/>
        <w:jc w:val="center"/>
        <w:outlineLvl w:val="0"/>
      </w:pPr>
      <w:bookmarkStart w:id="50" w:name="_Toc20105"/>
      <w:r>
        <w:t>ПРИЛОЖЕНИЕ</w:t>
      </w:r>
      <w:r>
        <w:rPr>
          <w:spacing w:val="-12"/>
        </w:rPr>
        <w:t xml:space="preserve"> </w:t>
      </w:r>
      <w:r>
        <w:rPr>
          <w:spacing w:val="-10"/>
        </w:rPr>
        <w:t>Г</w:t>
      </w:r>
      <w:bookmarkEnd w:id="50"/>
    </w:p>
    <w:p>
      <w:pPr>
        <w:spacing w:before="2"/>
        <w:ind w:left="3466" w:right="3470" w:firstLine="0"/>
        <w:jc w:val="center"/>
        <w:outlineLvl w:val="0"/>
        <w:rPr>
          <w:i/>
          <w:sz w:val="28"/>
        </w:rPr>
      </w:pPr>
      <w:bookmarkStart w:id="51" w:name="_Toc24999"/>
      <w:bookmarkStart w:id="52" w:name="_Toc31273"/>
      <w:r>
        <w:rPr>
          <w:i/>
          <w:spacing w:val="-2"/>
          <w:sz w:val="28"/>
        </w:rPr>
        <w:t>(обязательное)</w:t>
      </w:r>
      <w:bookmarkEnd w:id="51"/>
      <w:bookmarkEnd w:id="52"/>
    </w:p>
    <w:p>
      <w:pPr>
        <w:pStyle w:val="6"/>
        <w:ind w:left="1298" w:right="1305"/>
        <w:jc w:val="center"/>
        <w:outlineLvl w:val="0"/>
      </w:pPr>
      <w:bookmarkStart w:id="53" w:name="_Toc5306"/>
      <w:bookmarkStart w:id="54" w:name="_Toc27327"/>
      <w:r>
        <w:t>Код</w:t>
      </w:r>
      <w:r>
        <w:rPr>
          <w:spacing w:val="-2"/>
        </w:rPr>
        <w:t xml:space="preserve"> программы</w:t>
      </w:r>
      <w:bookmarkEnd w:id="53"/>
      <w:bookmarkEnd w:id="54"/>
    </w:p>
    <w:p>
      <w:pPr>
        <w:spacing w:after="0"/>
        <w:jc w:val="center"/>
        <w:sectPr>
          <w:pgSz w:w="11910" w:h="16840"/>
          <w:pgMar w:top="1134" w:right="850" w:bottom="1531" w:left="1701" w:header="720" w:footer="720" w:gutter="0"/>
          <w:cols w:space="0" w:num="1"/>
          <w:rtlGutter w:val="0"/>
          <w:docGrid w:linePitch="0" w:charSpace="0"/>
        </w:sectPr>
      </w:pPr>
    </w:p>
    <w:p>
      <w:pPr>
        <w:pStyle w:val="6"/>
        <w:spacing w:before="74"/>
        <w:ind w:left="1300" w:right="1305"/>
        <w:jc w:val="center"/>
        <w:outlineLvl w:val="0"/>
      </w:pPr>
      <w:bookmarkStart w:id="55" w:name="_Toc22185"/>
      <w:r>
        <w:t>ПРИЛОЖЕНИЕ</w:t>
      </w:r>
      <w:r>
        <w:rPr>
          <w:spacing w:val="-12"/>
        </w:rPr>
        <w:t xml:space="preserve"> </w:t>
      </w:r>
      <w:r>
        <w:rPr>
          <w:spacing w:val="-10"/>
        </w:rPr>
        <w:t>Д</w:t>
      </w:r>
      <w:bookmarkEnd w:id="55"/>
    </w:p>
    <w:p>
      <w:pPr>
        <w:tabs>
          <w:tab w:val="left" w:pos="5720"/>
        </w:tabs>
        <w:spacing w:before="2"/>
        <w:ind w:left="3466" w:right="3470" w:firstLine="0"/>
        <w:jc w:val="center"/>
        <w:outlineLvl w:val="0"/>
        <w:rPr>
          <w:i/>
          <w:sz w:val="28"/>
        </w:rPr>
      </w:pPr>
      <w:bookmarkStart w:id="56" w:name="_Toc29075"/>
      <w:bookmarkStart w:id="57" w:name="_Toc24084"/>
      <w:r>
        <w:rPr>
          <w:i/>
          <w:spacing w:val="-2"/>
          <w:sz w:val="28"/>
        </w:rPr>
        <w:t>(обязательное)</w:t>
      </w:r>
      <w:bookmarkEnd w:id="56"/>
      <w:bookmarkEnd w:id="57"/>
    </w:p>
    <w:p>
      <w:pPr>
        <w:pStyle w:val="6"/>
        <w:ind w:left="3080" w:leftChars="0" w:right="3199" w:rightChars="0" w:firstLine="0" w:firstLineChars="0"/>
        <w:jc w:val="center"/>
        <w:outlineLvl w:val="0"/>
      </w:pPr>
      <w:bookmarkStart w:id="58" w:name="_Toc1051"/>
      <w:bookmarkStart w:id="59" w:name="_Toc30052"/>
      <w:r>
        <w:t>Ведомость</w:t>
      </w:r>
      <w:r>
        <w:rPr>
          <w:rFonts w:hint="default"/>
          <w:lang w:val="ru-RU"/>
        </w:rPr>
        <w:t xml:space="preserve"> </w:t>
      </w:r>
      <w:r>
        <w:rPr>
          <w:spacing w:val="-2"/>
        </w:rPr>
        <w:t>документов</w:t>
      </w:r>
      <w:bookmarkEnd w:id="58"/>
      <w:bookmarkEnd w:id="59"/>
    </w:p>
    <w:sectPr>
      <w:pgSz w:w="11910" w:h="16840"/>
      <w:pgMar w:top="1134" w:right="850" w:bottom="1531" w:left="1701" w:header="720" w:footer="72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pict>
        <v:shape id="docshape2" o:spid="_x0000_s2049" o:spt="202" type="#_x0000_t202" style="position:absolute;left:0pt;margin-left:535.9pt;margin-top:776.65pt;height:17.55pt;width:21.2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6"/>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9DEAA"/>
    <w:multiLevelType w:val="singleLevel"/>
    <w:tmpl w:val="8A99DEAA"/>
    <w:lvl w:ilvl="0" w:tentative="0">
      <w:start w:val="1"/>
      <w:numFmt w:val="decimal"/>
      <w:suff w:val="space"/>
      <w:lvlText w:val="%1."/>
      <w:lvlJc w:val="left"/>
    </w:lvl>
  </w:abstractNum>
  <w:abstractNum w:abstractNumId="1">
    <w:nsid w:val="947F5D4F"/>
    <w:multiLevelType w:val="singleLevel"/>
    <w:tmpl w:val="947F5D4F"/>
    <w:lvl w:ilvl="0" w:tentative="0">
      <w:start w:val="1"/>
      <w:numFmt w:val="bullet"/>
      <w:lvlText w:val=""/>
      <w:lvlJc w:val="left"/>
      <w:pPr>
        <w:tabs>
          <w:tab w:val="left" w:pos="420"/>
        </w:tabs>
        <w:ind w:left="861" w:leftChars="0" w:hanging="420" w:firstLineChars="0"/>
      </w:pPr>
      <w:rPr>
        <w:rFonts w:hint="default" w:ascii="Wingdings" w:hAnsi="Wingdings"/>
      </w:rPr>
    </w:lvl>
  </w:abstractNum>
  <w:abstractNum w:abstractNumId="2">
    <w:nsid w:val="CF092B84"/>
    <w:multiLevelType w:val="multilevel"/>
    <w:tmpl w:val="CF092B84"/>
    <w:lvl w:ilvl="0" w:tentative="0">
      <w:start w:val="1"/>
      <w:numFmt w:val="decimal"/>
      <w:lvlText w:val="%1."/>
      <w:lvlJc w:val="left"/>
      <w:pPr>
        <w:ind w:left="742" w:hanging="281"/>
        <w:jc w:val="left"/>
      </w:pPr>
      <w:rPr>
        <w:rFonts w:hint="default" w:ascii="Times New Roman" w:hAnsi="Times New Roman" w:eastAsia="Times New Roman" w:cs="Times New Roman"/>
        <w:b w:val="0"/>
        <w:bCs w:val="0"/>
        <w:i w:val="0"/>
        <w:iCs w:val="0"/>
        <w:w w:val="100"/>
        <w:sz w:val="28"/>
        <w:szCs w:val="28"/>
        <w:u w:val="single" w:color="000000"/>
        <w:lang w:val="ru-RU" w:eastAsia="en-US" w:bidi="ar-SA"/>
      </w:rPr>
    </w:lvl>
    <w:lvl w:ilvl="1" w:tentative="0">
      <w:start w:val="0"/>
      <w:numFmt w:val="bullet"/>
      <w:lvlText w:val="•"/>
      <w:lvlJc w:val="left"/>
      <w:pPr>
        <w:ind w:left="1658" w:hanging="281"/>
      </w:pPr>
      <w:rPr>
        <w:rFonts w:hint="default"/>
        <w:lang w:val="ru-RU" w:eastAsia="en-US" w:bidi="ar-SA"/>
      </w:rPr>
    </w:lvl>
    <w:lvl w:ilvl="2" w:tentative="0">
      <w:start w:val="0"/>
      <w:numFmt w:val="bullet"/>
      <w:lvlText w:val="•"/>
      <w:lvlJc w:val="left"/>
      <w:pPr>
        <w:ind w:left="2577" w:hanging="281"/>
      </w:pPr>
      <w:rPr>
        <w:rFonts w:hint="default"/>
        <w:lang w:val="ru-RU" w:eastAsia="en-US" w:bidi="ar-SA"/>
      </w:rPr>
    </w:lvl>
    <w:lvl w:ilvl="3" w:tentative="0">
      <w:start w:val="0"/>
      <w:numFmt w:val="bullet"/>
      <w:lvlText w:val="•"/>
      <w:lvlJc w:val="left"/>
      <w:pPr>
        <w:ind w:left="3495" w:hanging="281"/>
      </w:pPr>
      <w:rPr>
        <w:rFonts w:hint="default"/>
        <w:lang w:val="ru-RU" w:eastAsia="en-US" w:bidi="ar-SA"/>
      </w:rPr>
    </w:lvl>
    <w:lvl w:ilvl="4" w:tentative="0">
      <w:start w:val="0"/>
      <w:numFmt w:val="bullet"/>
      <w:lvlText w:val="•"/>
      <w:lvlJc w:val="left"/>
      <w:pPr>
        <w:ind w:left="4414" w:hanging="281"/>
      </w:pPr>
      <w:rPr>
        <w:rFonts w:hint="default"/>
        <w:lang w:val="ru-RU" w:eastAsia="en-US" w:bidi="ar-SA"/>
      </w:rPr>
    </w:lvl>
    <w:lvl w:ilvl="5" w:tentative="0">
      <w:start w:val="0"/>
      <w:numFmt w:val="bullet"/>
      <w:lvlText w:val="•"/>
      <w:lvlJc w:val="left"/>
      <w:pPr>
        <w:ind w:left="5333" w:hanging="281"/>
      </w:pPr>
      <w:rPr>
        <w:rFonts w:hint="default"/>
        <w:lang w:val="ru-RU" w:eastAsia="en-US" w:bidi="ar-SA"/>
      </w:rPr>
    </w:lvl>
    <w:lvl w:ilvl="6" w:tentative="0">
      <w:start w:val="0"/>
      <w:numFmt w:val="bullet"/>
      <w:lvlText w:val="•"/>
      <w:lvlJc w:val="left"/>
      <w:pPr>
        <w:ind w:left="6251" w:hanging="281"/>
      </w:pPr>
      <w:rPr>
        <w:rFonts w:hint="default"/>
        <w:lang w:val="ru-RU" w:eastAsia="en-US" w:bidi="ar-SA"/>
      </w:rPr>
    </w:lvl>
    <w:lvl w:ilvl="7" w:tentative="0">
      <w:start w:val="0"/>
      <w:numFmt w:val="bullet"/>
      <w:lvlText w:val="•"/>
      <w:lvlJc w:val="left"/>
      <w:pPr>
        <w:ind w:left="7170" w:hanging="281"/>
      </w:pPr>
      <w:rPr>
        <w:rFonts w:hint="default"/>
        <w:lang w:val="ru-RU" w:eastAsia="en-US" w:bidi="ar-SA"/>
      </w:rPr>
    </w:lvl>
    <w:lvl w:ilvl="8" w:tentative="0">
      <w:start w:val="0"/>
      <w:numFmt w:val="bullet"/>
      <w:lvlText w:val="•"/>
      <w:lvlJc w:val="left"/>
      <w:pPr>
        <w:ind w:left="8089" w:hanging="281"/>
      </w:pPr>
      <w:rPr>
        <w:rFonts w:hint="default"/>
        <w:lang w:val="ru-RU" w:eastAsia="en-US" w:bidi="ar-SA"/>
      </w:rPr>
    </w:lvl>
  </w:abstractNum>
  <w:abstractNum w:abstractNumId="3">
    <w:nsid w:val="0053208E"/>
    <w:multiLevelType w:val="multilevel"/>
    <w:tmpl w:val="0053208E"/>
    <w:lvl w:ilvl="0" w:tentative="0">
      <w:start w:val="1"/>
      <w:numFmt w:val="decimal"/>
      <w:lvlText w:val="%1."/>
      <w:lvlJc w:val="left"/>
      <w:pPr>
        <w:ind w:left="592" w:hanging="351"/>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tentative="0">
      <w:start w:val="1"/>
      <w:numFmt w:val="decimal"/>
      <w:lvlText w:val="%2."/>
      <w:lvlJc w:val="left"/>
      <w:pPr>
        <w:ind w:left="242" w:hanging="269"/>
        <w:jc w:val="left"/>
      </w:pPr>
      <w:rPr>
        <w:rFonts w:hint="default" w:ascii="Times New Roman" w:hAnsi="Times New Roman" w:eastAsia="Times New Roman" w:cs="Times New Roman"/>
        <w:b w:val="0"/>
        <w:bCs w:val="0"/>
        <w:i/>
        <w:iCs/>
        <w:w w:val="100"/>
        <w:sz w:val="28"/>
        <w:szCs w:val="28"/>
        <w:u w:val="single" w:color="000000"/>
        <w:lang w:val="ru-RU" w:eastAsia="en-US" w:bidi="ar-SA"/>
      </w:rPr>
    </w:lvl>
    <w:lvl w:ilvl="2" w:tentative="0">
      <w:start w:val="0"/>
      <w:numFmt w:val="bullet"/>
      <w:lvlText w:val="•"/>
      <w:lvlJc w:val="left"/>
      <w:pPr>
        <w:ind w:left="1277" w:hanging="269"/>
      </w:pPr>
      <w:rPr>
        <w:rFonts w:hint="default"/>
        <w:lang w:val="ru-RU" w:eastAsia="en-US" w:bidi="ar-SA"/>
      </w:rPr>
    </w:lvl>
    <w:lvl w:ilvl="3" w:tentative="0">
      <w:start w:val="0"/>
      <w:numFmt w:val="bullet"/>
      <w:lvlText w:val="•"/>
      <w:lvlJc w:val="left"/>
      <w:pPr>
        <w:ind w:left="1955" w:hanging="269"/>
      </w:pPr>
      <w:rPr>
        <w:rFonts w:hint="default"/>
        <w:lang w:val="ru-RU" w:eastAsia="en-US" w:bidi="ar-SA"/>
      </w:rPr>
    </w:lvl>
    <w:lvl w:ilvl="4" w:tentative="0">
      <w:start w:val="0"/>
      <w:numFmt w:val="bullet"/>
      <w:lvlText w:val="•"/>
      <w:lvlJc w:val="left"/>
      <w:pPr>
        <w:ind w:left="2633" w:hanging="269"/>
      </w:pPr>
      <w:rPr>
        <w:rFonts w:hint="default"/>
        <w:lang w:val="ru-RU" w:eastAsia="en-US" w:bidi="ar-SA"/>
      </w:rPr>
    </w:lvl>
    <w:lvl w:ilvl="5" w:tentative="0">
      <w:start w:val="0"/>
      <w:numFmt w:val="bullet"/>
      <w:lvlText w:val="•"/>
      <w:lvlJc w:val="left"/>
      <w:pPr>
        <w:ind w:left="3311" w:hanging="269"/>
      </w:pPr>
      <w:rPr>
        <w:rFonts w:hint="default"/>
        <w:lang w:val="ru-RU" w:eastAsia="en-US" w:bidi="ar-SA"/>
      </w:rPr>
    </w:lvl>
    <w:lvl w:ilvl="6" w:tentative="0">
      <w:start w:val="0"/>
      <w:numFmt w:val="bullet"/>
      <w:lvlText w:val="•"/>
      <w:lvlJc w:val="left"/>
      <w:pPr>
        <w:ind w:left="3989" w:hanging="269"/>
      </w:pPr>
      <w:rPr>
        <w:rFonts w:hint="default"/>
        <w:lang w:val="ru-RU" w:eastAsia="en-US" w:bidi="ar-SA"/>
      </w:rPr>
    </w:lvl>
    <w:lvl w:ilvl="7" w:tentative="0">
      <w:start w:val="0"/>
      <w:numFmt w:val="bullet"/>
      <w:lvlText w:val="•"/>
      <w:lvlJc w:val="left"/>
      <w:pPr>
        <w:ind w:left="4667" w:hanging="269"/>
      </w:pPr>
      <w:rPr>
        <w:rFonts w:hint="default"/>
        <w:lang w:val="ru-RU" w:eastAsia="en-US" w:bidi="ar-SA"/>
      </w:rPr>
    </w:lvl>
    <w:lvl w:ilvl="8" w:tentative="0">
      <w:start w:val="0"/>
      <w:numFmt w:val="bullet"/>
      <w:lvlText w:val="•"/>
      <w:lvlJc w:val="left"/>
      <w:pPr>
        <w:ind w:left="5345" w:hanging="269"/>
      </w:pPr>
      <w:rPr>
        <w:rFonts w:hint="default"/>
        <w:lang w:val="ru-RU" w:eastAsia="en-US" w:bidi="ar-SA"/>
      </w:rPr>
    </w:lvl>
  </w:abstractNum>
  <w:abstractNum w:abstractNumId="4">
    <w:nsid w:val="0248C179"/>
    <w:multiLevelType w:val="multilevel"/>
    <w:tmpl w:val="0248C179"/>
    <w:lvl w:ilvl="0" w:tentative="0">
      <w:start w:val="1"/>
      <w:numFmt w:val="decimal"/>
      <w:lvlText w:val="[%1]"/>
      <w:lvlJc w:val="left"/>
      <w:pPr>
        <w:ind w:left="496" w:hanging="396"/>
        <w:jc w:val="left"/>
      </w:pPr>
      <w:rPr>
        <w:rFonts w:hint="default" w:ascii="Times New Roman" w:hAnsi="Times New Roman" w:eastAsia="Times New Roman" w:cs="Times New Roman"/>
        <w:b w:val="0"/>
        <w:bCs w:val="0"/>
        <w:i w:val="0"/>
        <w:iCs w:val="0"/>
        <w:w w:val="100"/>
        <w:sz w:val="28"/>
        <w:szCs w:val="28"/>
        <w:lang w:val="ru-RU" w:eastAsia="en-US" w:bidi="ar-SA"/>
      </w:rPr>
    </w:lvl>
    <w:lvl w:ilvl="1" w:tentative="0">
      <w:start w:val="0"/>
      <w:numFmt w:val="bullet"/>
      <w:lvlText w:val="•"/>
      <w:lvlJc w:val="left"/>
      <w:pPr>
        <w:ind w:left="1420" w:hanging="396"/>
      </w:pPr>
      <w:rPr>
        <w:rFonts w:hint="default"/>
        <w:lang w:val="ru-RU" w:eastAsia="en-US" w:bidi="ar-SA"/>
      </w:rPr>
    </w:lvl>
    <w:lvl w:ilvl="2" w:tentative="0">
      <w:start w:val="0"/>
      <w:numFmt w:val="bullet"/>
      <w:lvlText w:val="•"/>
      <w:lvlJc w:val="left"/>
      <w:pPr>
        <w:ind w:left="2341" w:hanging="396"/>
      </w:pPr>
      <w:rPr>
        <w:rFonts w:hint="default"/>
        <w:lang w:val="ru-RU" w:eastAsia="en-US" w:bidi="ar-SA"/>
      </w:rPr>
    </w:lvl>
    <w:lvl w:ilvl="3" w:tentative="0">
      <w:start w:val="0"/>
      <w:numFmt w:val="bullet"/>
      <w:lvlText w:val="•"/>
      <w:lvlJc w:val="left"/>
      <w:pPr>
        <w:ind w:left="3261" w:hanging="396"/>
      </w:pPr>
      <w:rPr>
        <w:rFonts w:hint="default"/>
        <w:lang w:val="ru-RU" w:eastAsia="en-US" w:bidi="ar-SA"/>
      </w:rPr>
    </w:lvl>
    <w:lvl w:ilvl="4" w:tentative="0">
      <w:start w:val="0"/>
      <w:numFmt w:val="bullet"/>
      <w:lvlText w:val="•"/>
      <w:lvlJc w:val="left"/>
      <w:pPr>
        <w:ind w:left="4182" w:hanging="396"/>
      </w:pPr>
      <w:rPr>
        <w:rFonts w:hint="default"/>
        <w:lang w:val="ru-RU" w:eastAsia="en-US" w:bidi="ar-SA"/>
      </w:rPr>
    </w:lvl>
    <w:lvl w:ilvl="5" w:tentative="0">
      <w:start w:val="0"/>
      <w:numFmt w:val="bullet"/>
      <w:lvlText w:val="•"/>
      <w:lvlJc w:val="left"/>
      <w:pPr>
        <w:ind w:left="5103" w:hanging="396"/>
      </w:pPr>
      <w:rPr>
        <w:rFonts w:hint="default"/>
        <w:lang w:val="ru-RU" w:eastAsia="en-US" w:bidi="ar-SA"/>
      </w:rPr>
    </w:lvl>
    <w:lvl w:ilvl="6" w:tentative="0">
      <w:start w:val="0"/>
      <w:numFmt w:val="bullet"/>
      <w:lvlText w:val="•"/>
      <w:lvlJc w:val="left"/>
      <w:pPr>
        <w:ind w:left="6023" w:hanging="396"/>
      </w:pPr>
      <w:rPr>
        <w:rFonts w:hint="default"/>
        <w:lang w:val="ru-RU" w:eastAsia="en-US" w:bidi="ar-SA"/>
      </w:rPr>
    </w:lvl>
    <w:lvl w:ilvl="7" w:tentative="0">
      <w:start w:val="0"/>
      <w:numFmt w:val="bullet"/>
      <w:lvlText w:val="•"/>
      <w:lvlJc w:val="left"/>
      <w:pPr>
        <w:ind w:left="6944" w:hanging="396"/>
      </w:pPr>
      <w:rPr>
        <w:rFonts w:hint="default"/>
        <w:lang w:val="ru-RU" w:eastAsia="en-US" w:bidi="ar-SA"/>
      </w:rPr>
    </w:lvl>
    <w:lvl w:ilvl="8" w:tentative="0">
      <w:start w:val="0"/>
      <w:numFmt w:val="bullet"/>
      <w:lvlText w:val="•"/>
      <w:lvlJc w:val="left"/>
      <w:pPr>
        <w:ind w:left="7865" w:hanging="396"/>
      </w:pPr>
      <w:rPr>
        <w:rFonts w:hint="default"/>
        <w:lang w:val="ru-RU" w:eastAsia="en-US" w:bidi="ar-SA"/>
      </w:rPr>
    </w:lvl>
  </w:abstractNum>
  <w:abstractNum w:abstractNumId="5">
    <w:nsid w:val="25B654F3"/>
    <w:multiLevelType w:val="multilevel"/>
    <w:tmpl w:val="25B654F3"/>
    <w:lvl w:ilvl="0" w:tentative="0">
      <w:start w:val="2"/>
      <w:numFmt w:val="decimal"/>
      <w:lvlText w:val="%1."/>
      <w:lvlJc w:val="left"/>
      <w:pPr>
        <w:ind w:left="1089" w:hanging="281"/>
        <w:jc w:val="left"/>
      </w:pPr>
      <w:rPr>
        <w:rFonts w:hint="default" w:ascii="Times New Roman" w:hAnsi="Times New Roman" w:eastAsia="Times New Roman" w:cs="Times New Roman"/>
        <w:b/>
        <w:bCs/>
        <w:i w:val="0"/>
        <w:iCs w:val="0"/>
        <w:spacing w:val="0"/>
        <w:w w:val="100"/>
        <w:sz w:val="28"/>
        <w:szCs w:val="28"/>
        <w:lang w:val="ru-RU" w:eastAsia="en-US" w:bidi="ar-SA"/>
      </w:rPr>
    </w:lvl>
    <w:lvl w:ilvl="1" w:tentative="0">
      <w:start w:val="1"/>
      <w:numFmt w:val="decimal"/>
      <w:lvlText w:val="%1.%2"/>
      <w:lvlJc w:val="left"/>
      <w:pPr>
        <w:ind w:left="100" w:hanging="423"/>
        <w:jc w:val="left"/>
      </w:pPr>
      <w:rPr>
        <w:rFonts w:hint="default" w:ascii="Times New Roman" w:hAnsi="Times New Roman" w:eastAsia="Times New Roman" w:cs="Times New Roman"/>
        <w:b/>
        <w:bCs/>
        <w:i w:val="0"/>
        <w:iCs w:val="0"/>
        <w:spacing w:val="-1"/>
        <w:w w:val="100"/>
        <w:sz w:val="28"/>
        <w:szCs w:val="28"/>
        <w:lang w:val="ru-RU" w:eastAsia="en-US" w:bidi="ar-SA"/>
      </w:rPr>
    </w:lvl>
    <w:lvl w:ilvl="2" w:tentative="0">
      <w:start w:val="0"/>
      <w:numFmt w:val="bullet"/>
      <w:lvlText w:val="•"/>
      <w:lvlJc w:val="left"/>
      <w:pPr>
        <w:ind w:left="2038" w:hanging="423"/>
      </w:pPr>
      <w:rPr>
        <w:rFonts w:hint="default"/>
        <w:lang w:val="ru-RU" w:eastAsia="en-US" w:bidi="ar-SA"/>
      </w:rPr>
    </w:lvl>
    <w:lvl w:ilvl="3" w:tentative="0">
      <w:start w:val="0"/>
      <w:numFmt w:val="bullet"/>
      <w:lvlText w:val="•"/>
      <w:lvlJc w:val="left"/>
      <w:pPr>
        <w:ind w:left="2996" w:hanging="423"/>
      </w:pPr>
      <w:rPr>
        <w:rFonts w:hint="default"/>
        <w:lang w:val="ru-RU" w:eastAsia="en-US" w:bidi="ar-SA"/>
      </w:rPr>
    </w:lvl>
    <w:lvl w:ilvl="4" w:tentative="0">
      <w:start w:val="0"/>
      <w:numFmt w:val="bullet"/>
      <w:lvlText w:val="•"/>
      <w:lvlJc w:val="left"/>
      <w:pPr>
        <w:ind w:left="3955" w:hanging="423"/>
      </w:pPr>
      <w:rPr>
        <w:rFonts w:hint="default"/>
        <w:lang w:val="ru-RU" w:eastAsia="en-US" w:bidi="ar-SA"/>
      </w:rPr>
    </w:lvl>
    <w:lvl w:ilvl="5" w:tentative="0">
      <w:start w:val="0"/>
      <w:numFmt w:val="bullet"/>
      <w:lvlText w:val="•"/>
      <w:lvlJc w:val="left"/>
      <w:pPr>
        <w:ind w:left="4913" w:hanging="423"/>
      </w:pPr>
      <w:rPr>
        <w:rFonts w:hint="default"/>
        <w:lang w:val="ru-RU" w:eastAsia="en-US" w:bidi="ar-SA"/>
      </w:rPr>
    </w:lvl>
    <w:lvl w:ilvl="6" w:tentative="0">
      <w:start w:val="0"/>
      <w:numFmt w:val="bullet"/>
      <w:lvlText w:val="•"/>
      <w:lvlJc w:val="left"/>
      <w:pPr>
        <w:ind w:left="5872" w:hanging="423"/>
      </w:pPr>
      <w:rPr>
        <w:rFonts w:hint="default"/>
        <w:lang w:val="ru-RU" w:eastAsia="en-US" w:bidi="ar-SA"/>
      </w:rPr>
    </w:lvl>
    <w:lvl w:ilvl="7" w:tentative="0">
      <w:start w:val="0"/>
      <w:numFmt w:val="bullet"/>
      <w:lvlText w:val="•"/>
      <w:lvlJc w:val="left"/>
      <w:pPr>
        <w:ind w:left="6830" w:hanging="423"/>
      </w:pPr>
      <w:rPr>
        <w:rFonts w:hint="default"/>
        <w:lang w:val="ru-RU" w:eastAsia="en-US" w:bidi="ar-SA"/>
      </w:rPr>
    </w:lvl>
    <w:lvl w:ilvl="8" w:tentative="0">
      <w:start w:val="0"/>
      <w:numFmt w:val="bullet"/>
      <w:lvlText w:val="•"/>
      <w:lvlJc w:val="left"/>
      <w:pPr>
        <w:ind w:left="7789" w:hanging="423"/>
      </w:pPr>
      <w:rPr>
        <w:rFonts w:hint="default"/>
        <w:lang w:val="ru-RU" w:eastAsia="en-US" w:bidi="ar-SA"/>
      </w:rPr>
    </w:lvl>
  </w:abstractNum>
  <w:abstractNum w:abstractNumId="6">
    <w:nsid w:val="59ADCABA"/>
    <w:multiLevelType w:val="multilevel"/>
    <w:tmpl w:val="59ADCABA"/>
    <w:lvl w:ilvl="0" w:tentative="0">
      <w:start w:val="1"/>
      <w:numFmt w:val="decimal"/>
      <w:lvlText w:val="%1."/>
      <w:lvlJc w:val="left"/>
      <w:pPr>
        <w:ind w:left="522" w:hanging="281"/>
        <w:jc w:val="left"/>
      </w:pPr>
      <w:rPr>
        <w:rFonts w:hint="default" w:ascii="Times New Roman" w:hAnsi="Times New Roman" w:eastAsia="Times New Roman" w:cs="Times New Roman"/>
        <w:b w:val="0"/>
        <w:bCs w:val="0"/>
        <w:i/>
        <w:iCs/>
        <w:w w:val="100"/>
        <w:sz w:val="28"/>
        <w:szCs w:val="28"/>
        <w:u w:val="single" w:color="000000"/>
        <w:lang w:val="ru-RU" w:eastAsia="en-US" w:bidi="ar-SA"/>
      </w:rPr>
    </w:lvl>
    <w:lvl w:ilvl="1" w:tentative="0">
      <w:start w:val="0"/>
      <w:numFmt w:val="bullet"/>
      <w:lvlText w:val="•"/>
      <w:lvlJc w:val="left"/>
      <w:pPr>
        <w:ind w:left="1438" w:hanging="281"/>
      </w:pPr>
      <w:rPr>
        <w:rFonts w:hint="default"/>
        <w:lang w:val="ru-RU" w:eastAsia="en-US" w:bidi="ar-SA"/>
      </w:rPr>
    </w:lvl>
    <w:lvl w:ilvl="2" w:tentative="0">
      <w:start w:val="0"/>
      <w:numFmt w:val="bullet"/>
      <w:lvlText w:val="•"/>
      <w:lvlJc w:val="left"/>
      <w:pPr>
        <w:ind w:left="2357" w:hanging="281"/>
      </w:pPr>
      <w:rPr>
        <w:rFonts w:hint="default"/>
        <w:lang w:val="ru-RU" w:eastAsia="en-US" w:bidi="ar-SA"/>
      </w:rPr>
    </w:lvl>
    <w:lvl w:ilvl="3" w:tentative="0">
      <w:start w:val="0"/>
      <w:numFmt w:val="bullet"/>
      <w:lvlText w:val="•"/>
      <w:lvlJc w:val="left"/>
      <w:pPr>
        <w:ind w:left="3275" w:hanging="281"/>
      </w:pPr>
      <w:rPr>
        <w:rFonts w:hint="default"/>
        <w:lang w:val="ru-RU" w:eastAsia="en-US" w:bidi="ar-SA"/>
      </w:rPr>
    </w:lvl>
    <w:lvl w:ilvl="4" w:tentative="0">
      <w:start w:val="0"/>
      <w:numFmt w:val="bullet"/>
      <w:lvlText w:val="•"/>
      <w:lvlJc w:val="left"/>
      <w:pPr>
        <w:ind w:left="4194" w:hanging="281"/>
      </w:pPr>
      <w:rPr>
        <w:rFonts w:hint="default"/>
        <w:lang w:val="ru-RU" w:eastAsia="en-US" w:bidi="ar-SA"/>
      </w:rPr>
    </w:lvl>
    <w:lvl w:ilvl="5" w:tentative="0">
      <w:start w:val="0"/>
      <w:numFmt w:val="bullet"/>
      <w:lvlText w:val="•"/>
      <w:lvlJc w:val="left"/>
      <w:pPr>
        <w:ind w:left="5113" w:hanging="281"/>
      </w:pPr>
      <w:rPr>
        <w:rFonts w:hint="default"/>
        <w:lang w:val="ru-RU" w:eastAsia="en-US" w:bidi="ar-SA"/>
      </w:rPr>
    </w:lvl>
    <w:lvl w:ilvl="6" w:tentative="0">
      <w:start w:val="0"/>
      <w:numFmt w:val="bullet"/>
      <w:lvlText w:val="•"/>
      <w:lvlJc w:val="left"/>
      <w:pPr>
        <w:ind w:left="6031" w:hanging="281"/>
      </w:pPr>
      <w:rPr>
        <w:rFonts w:hint="default"/>
        <w:lang w:val="ru-RU" w:eastAsia="en-US" w:bidi="ar-SA"/>
      </w:rPr>
    </w:lvl>
    <w:lvl w:ilvl="7" w:tentative="0">
      <w:start w:val="0"/>
      <w:numFmt w:val="bullet"/>
      <w:lvlText w:val="•"/>
      <w:lvlJc w:val="left"/>
      <w:pPr>
        <w:ind w:left="6950" w:hanging="281"/>
      </w:pPr>
      <w:rPr>
        <w:rFonts w:hint="default"/>
        <w:lang w:val="ru-RU" w:eastAsia="en-US" w:bidi="ar-SA"/>
      </w:rPr>
    </w:lvl>
    <w:lvl w:ilvl="8" w:tentative="0">
      <w:start w:val="0"/>
      <w:numFmt w:val="bullet"/>
      <w:lvlText w:val="•"/>
      <w:lvlJc w:val="left"/>
      <w:pPr>
        <w:ind w:left="7869" w:hanging="281"/>
      </w:pPr>
      <w:rPr>
        <w:rFonts w:hint="default"/>
        <w:lang w:val="ru-RU" w:eastAsia="en-US" w:bidi="ar-SA"/>
      </w:rPr>
    </w:lvl>
  </w:abstractNum>
  <w:abstractNum w:abstractNumId="7">
    <w:nsid w:val="72183CF9"/>
    <w:multiLevelType w:val="multilevel"/>
    <w:tmpl w:val="72183CF9"/>
    <w:lvl w:ilvl="0" w:tentative="0">
      <w:start w:val="3"/>
      <w:numFmt w:val="decimal"/>
      <w:lvlText w:val="%1"/>
      <w:lvlJc w:val="left"/>
      <w:pPr>
        <w:ind w:left="1019" w:hanging="212"/>
        <w:jc w:val="left"/>
      </w:pPr>
      <w:rPr>
        <w:rFonts w:hint="default" w:ascii="Times New Roman" w:hAnsi="Times New Roman" w:eastAsia="Times New Roman" w:cs="Times New Roman"/>
        <w:b/>
        <w:bCs/>
        <w:i w:val="0"/>
        <w:iCs w:val="0"/>
        <w:w w:val="100"/>
        <w:sz w:val="28"/>
        <w:szCs w:val="28"/>
        <w:lang w:val="ru-RU" w:eastAsia="en-US" w:bidi="ar-SA"/>
      </w:rPr>
    </w:lvl>
    <w:lvl w:ilvl="1" w:tentative="0">
      <w:start w:val="1"/>
      <w:numFmt w:val="decimal"/>
      <w:lvlText w:val="%1.%2"/>
      <w:lvlJc w:val="left"/>
      <w:pPr>
        <w:ind w:left="1231" w:hanging="423"/>
        <w:jc w:val="left"/>
      </w:pPr>
      <w:rPr>
        <w:rFonts w:hint="default" w:ascii="Times New Roman" w:hAnsi="Times New Roman" w:eastAsia="Times New Roman" w:cs="Times New Roman"/>
        <w:b/>
        <w:bCs/>
        <w:i w:val="0"/>
        <w:iCs w:val="0"/>
        <w:spacing w:val="-1"/>
        <w:w w:val="100"/>
        <w:sz w:val="28"/>
        <w:szCs w:val="28"/>
        <w:lang w:val="ru-RU" w:eastAsia="en-US" w:bidi="ar-SA"/>
      </w:rPr>
    </w:lvl>
    <w:lvl w:ilvl="2" w:tentative="0">
      <w:start w:val="1"/>
      <w:numFmt w:val="decimal"/>
      <w:lvlText w:val="%1.%2.%3"/>
      <w:lvlJc w:val="left"/>
      <w:pPr>
        <w:ind w:left="1432" w:hanging="634"/>
        <w:jc w:val="left"/>
      </w:pPr>
      <w:rPr>
        <w:rFonts w:hint="default" w:ascii="Times New Roman" w:hAnsi="Times New Roman" w:eastAsia="Times New Roman" w:cs="Times New Roman"/>
        <w:b/>
        <w:bCs/>
        <w:i w:val="0"/>
        <w:iCs w:val="0"/>
        <w:spacing w:val="0"/>
        <w:w w:val="100"/>
        <w:sz w:val="28"/>
        <w:szCs w:val="28"/>
        <w:lang w:val="ru-RU" w:eastAsia="en-US" w:bidi="ar-SA"/>
      </w:rPr>
    </w:lvl>
    <w:lvl w:ilvl="3" w:tentative="0">
      <w:start w:val="0"/>
      <w:numFmt w:val="bullet"/>
      <w:lvlText w:val="•"/>
      <w:lvlJc w:val="left"/>
      <w:pPr>
        <w:ind w:left="2473" w:hanging="634"/>
      </w:pPr>
      <w:rPr>
        <w:rFonts w:hint="default"/>
        <w:lang w:val="ru-RU" w:eastAsia="en-US" w:bidi="ar-SA"/>
      </w:rPr>
    </w:lvl>
    <w:lvl w:ilvl="4" w:tentative="0">
      <w:start w:val="0"/>
      <w:numFmt w:val="bullet"/>
      <w:lvlText w:val="•"/>
      <w:lvlJc w:val="left"/>
      <w:pPr>
        <w:ind w:left="3506" w:hanging="634"/>
      </w:pPr>
      <w:rPr>
        <w:rFonts w:hint="default"/>
        <w:lang w:val="ru-RU" w:eastAsia="en-US" w:bidi="ar-SA"/>
      </w:rPr>
    </w:lvl>
    <w:lvl w:ilvl="5" w:tentative="0">
      <w:start w:val="0"/>
      <w:numFmt w:val="bullet"/>
      <w:lvlText w:val="•"/>
      <w:lvlJc w:val="left"/>
      <w:pPr>
        <w:ind w:left="4539" w:hanging="634"/>
      </w:pPr>
      <w:rPr>
        <w:rFonts w:hint="default"/>
        <w:lang w:val="ru-RU" w:eastAsia="en-US" w:bidi="ar-SA"/>
      </w:rPr>
    </w:lvl>
    <w:lvl w:ilvl="6" w:tentative="0">
      <w:start w:val="0"/>
      <w:numFmt w:val="bullet"/>
      <w:lvlText w:val="•"/>
      <w:lvlJc w:val="left"/>
      <w:pPr>
        <w:ind w:left="5573" w:hanging="634"/>
      </w:pPr>
      <w:rPr>
        <w:rFonts w:hint="default"/>
        <w:lang w:val="ru-RU" w:eastAsia="en-US" w:bidi="ar-SA"/>
      </w:rPr>
    </w:lvl>
    <w:lvl w:ilvl="7" w:tentative="0">
      <w:start w:val="0"/>
      <w:numFmt w:val="bullet"/>
      <w:lvlText w:val="•"/>
      <w:lvlJc w:val="left"/>
      <w:pPr>
        <w:ind w:left="6606" w:hanging="634"/>
      </w:pPr>
      <w:rPr>
        <w:rFonts w:hint="default"/>
        <w:lang w:val="ru-RU" w:eastAsia="en-US" w:bidi="ar-SA"/>
      </w:rPr>
    </w:lvl>
    <w:lvl w:ilvl="8" w:tentative="0">
      <w:start w:val="0"/>
      <w:numFmt w:val="bullet"/>
      <w:lvlText w:val="•"/>
      <w:lvlJc w:val="left"/>
      <w:pPr>
        <w:ind w:left="7639" w:hanging="634"/>
      </w:pPr>
      <w:rPr>
        <w:rFonts w:hint="default"/>
        <w:lang w:val="ru-RU" w:eastAsia="en-US" w:bidi="ar-SA"/>
      </w:rPr>
    </w:lvl>
  </w:abstractNum>
  <w:num w:numId="1">
    <w:abstractNumId w:val="3"/>
  </w:num>
  <w:num w:numId="2">
    <w:abstractNumId w:val="2"/>
  </w:num>
  <w:num w:numId="3">
    <w:abstractNumId w:val="6"/>
  </w:num>
  <w:num w:numId="4">
    <w:abstractNumId w:val="0"/>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4E236F"/>
    <w:rsid w:val="030054FC"/>
    <w:rsid w:val="04F963FB"/>
    <w:rsid w:val="052614C3"/>
    <w:rsid w:val="0639393C"/>
    <w:rsid w:val="063F5D40"/>
    <w:rsid w:val="0752475F"/>
    <w:rsid w:val="077D326A"/>
    <w:rsid w:val="082F62F4"/>
    <w:rsid w:val="08BF5E6E"/>
    <w:rsid w:val="09301352"/>
    <w:rsid w:val="094A07E4"/>
    <w:rsid w:val="09815E9A"/>
    <w:rsid w:val="0A0C4B22"/>
    <w:rsid w:val="0ACD7664"/>
    <w:rsid w:val="0AF949D4"/>
    <w:rsid w:val="0C57726F"/>
    <w:rsid w:val="0C840BD0"/>
    <w:rsid w:val="0CAE6EDD"/>
    <w:rsid w:val="0D965E01"/>
    <w:rsid w:val="0F046907"/>
    <w:rsid w:val="0F9D7B0A"/>
    <w:rsid w:val="10CF220E"/>
    <w:rsid w:val="122764CB"/>
    <w:rsid w:val="123D3BB5"/>
    <w:rsid w:val="13A50343"/>
    <w:rsid w:val="13CD4D8B"/>
    <w:rsid w:val="14522A66"/>
    <w:rsid w:val="148166BA"/>
    <w:rsid w:val="14B22269"/>
    <w:rsid w:val="15811E53"/>
    <w:rsid w:val="15EA227B"/>
    <w:rsid w:val="166C0B57"/>
    <w:rsid w:val="170535D2"/>
    <w:rsid w:val="18C548E4"/>
    <w:rsid w:val="18F4388E"/>
    <w:rsid w:val="19B554E5"/>
    <w:rsid w:val="1C2516BD"/>
    <w:rsid w:val="1C463555"/>
    <w:rsid w:val="1D6605B3"/>
    <w:rsid w:val="1E8E20FF"/>
    <w:rsid w:val="21ED21F8"/>
    <w:rsid w:val="22395DB5"/>
    <w:rsid w:val="225749FA"/>
    <w:rsid w:val="22F35B40"/>
    <w:rsid w:val="23861A27"/>
    <w:rsid w:val="23F8265D"/>
    <w:rsid w:val="24983315"/>
    <w:rsid w:val="25B5593D"/>
    <w:rsid w:val="268E4327"/>
    <w:rsid w:val="274110C9"/>
    <w:rsid w:val="297E5591"/>
    <w:rsid w:val="2A6E594A"/>
    <w:rsid w:val="2B5C67DA"/>
    <w:rsid w:val="2B6C58CD"/>
    <w:rsid w:val="2BEF2671"/>
    <w:rsid w:val="2C7D449F"/>
    <w:rsid w:val="2E66154C"/>
    <w:rsid w:val="2E6E0400"/>
    <w:rsid w:val="2EB559B7"/>
    <w:rsid w:val="2ECC1D75"/>
    <w:rsid w:val="2F306789"/>
    <w:rsid w:val="2F7A07A0"/>
    <w:rsid w:val="30DA6474"/>
    <w:rsid w:val="30E003FF"/>
    <w:rsid w:val="325C5B7B"/>
    <w:rsid w:val="3286357F"/>
    <w:rsid w:val="33134959"/>
    <w:rsid w:val="349F1B61"/>
    <w:rsid w:val="34C1119D"/>
    <w:rsid w:val="34D3493A"/>
    <w:rsid w:val="355856E9"/>
    <w:rsid w:val="38286CC9"/>
    <w:rsid w:val="39900922"/>
    <w:rsid w:val="39E56941"/>
    <w:rsid w:val="3ACE5F0A"/>
    <w:rsid w:val="3BD636B3"/>
    <w:rsid w:val="3D6D516F"/>
    <w:rsid w:val="3E082725"/>
    <w:rsid w:val="3ED328A1"/>
    <w:rsid w:val="3F6D721C"/>
    <w:rsid w:val="3FF53C7D"/>
    <w:rsid w:val="401943DD"/>
    <w:rsid w:val="411F0820"/>
    <w:rsid w:val="42260DDB"/>
    <w:rsid w:val="42282918"/>
    <w:rsid w:val="436B5555"/>
    <w:rsid w:val="43D641E9"/>
    <w:rsid w:val="447147E7"/>
    <w:rsid w:val="44A6131E"/>
    <w:rsid w:val="45747C09"/>
    <w:rsid w:val="48797C27"/>
    <w:rsid w:val="48906A9A"/>
    <w:rsid w:val="48C2056E"/>
    <w:rsid w:val="4AC02700"/>
    <w:rsid w:val="4B821FFB"/>
    <w:rsid w:val="4D42484F"/>
    <w:rsid w:val="4D6742B3"/>
    <w:rsid w:val="4F01352B"/>
    <w:rsid w:val="4F9471B1"/>
    <w:rsid w:val="50035C66"/>
    <w:rsid w:val="508C03E6"/>
    <w:rsid w:val="50E9438B"/>
    <w:rsid w:val="52443688"/>
    <w:rsid w:val="525748A7"/>
    <w:rsid w:val="52E30C08"/>
    <w:rsid w:val="52E964FA"/>
    <w:rsid w:val="5334770E"/>
    <w:rsid w:val="53C005FD"/>
    <w:rsid w:val="542F630F"/>
    <w:rsid w:val="54F87D1E"/>
    <w:rsid w:val="55050525"/>
    <w:rsid w:val="552038EC"/>
    <w:rsid w:val="55583B90"/>
    <w:rsid w:val="55ED1A79"/>
    <w:rsid w:val="58FA1B08"/>
    <w:rsid w:val="59371D6F"/>
    <w:rsid w:val="596D4FAD"/>
    <w:rsid w:val="5A024538"/>
    <w:rsid w:val="5A992006"/>
    <w:rsid w:val="5B09162C"/>
    <w:rsid w:val="5B235C95"/>
    <w:rsid w:val="5BC53DAB"/>
    <w:rsid w:val="5EC942CC"/>
    <w:rsid w:val="5FFE5EDC"/>
    <w:rsid w:val="60885CA7"/>
    <w:rsid w:val="618444C9"/>
    <w:rsid w:val="6185598F"/>
    <w:rsid w:val="628665D1"/>
    <w:rsid w:val="62A04149"/>
    <w:rsid w:val="63F34A5D"/>
    <w:rsid w:val="65F406D1"/>
    <w:rsid w:val="66965CDC"/>
    <w:rsid w:val="669945EC"/>
    <w:rsid w:val="66E35699"/>
    <w:rsid w:val="68F335BD"/>
    <w:rsid w:val="696D76EC"/>
    <w:rsid w:val="6A522398"/>
    <w:rsid w:val="6B2B1F62"/>
    <w:rsid w:val="6BB64010"/>
    <w:rsid w:val="6C004EC7"/>
    <w:rsid w:val="6CAE685B"/>
    <w:rsid w:val="6CE55E74"/>
    <w:rsid w:val="6D3361C0"/>
    <w:rsid w:val="6D444645"/>
    <w:rsid w:val="6DEC28A2"/>
    <w:rsid w:val="6E793585"/>
    <w:rsid w:val="6EA67B0A"/>
    <w:rsid w:val="6F6C4EBD"/>
    <w:rsid w:val="704A4E48"/>
    <w:rsid w:val="70D1447C"/>
    <w:rsid w:val="70F574E0"/>
    <w:rsid w:val="71060A7F"/>
    <w:rsid w:val="711F1C19"/>
    <w:rsid w:val="713C664E"/>
    <w:rsid w:val="72391E5F"/>
    <w:rsid w:val="72723DB5"/>
    <w:rsid w:val="72FB33FA"/>
    <w:rsid w:val="738F355F"/>
    <w:rsid w:val="73BA49E6"/>
    <w:rsid w:val="745F4E81"/>
    <w:rsid w:val="7492094B"/>
    <w:rsid w:val="755F4DBD"/>
    <w:rsid w:val="756103A4"/>
    <w:rsid w:val="79E06C03"/>
    <w:rsid w:val="7A027731"/>
    <w:rsid w:val="7A175021"/>
    <w:rsid w:val="7BC05473"/>
    <w:rsid w:val="7CA16EE0"/>
    <w:rsid w:val="7CC82BAF"/>
    <w:rsid w:val="7D697A50"/>
    <w:rsid w:val="7D6E0440"/>
    <w:rsid w:val="7F207387"/>
    <w:rsid w:val="7FF233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ru-RU" w:eastAsia="en-US" w:bidi="ar-SA"/>
    </w:rPr>
  </w:style>
  <w:style w:type="paragraph" w:styleId="2">
    <w:name w:val="heading 1"/>
    <w:basedOn w:val="1"/>
    <w:link w:val="27"/>
    <w:qFormat/>
    <w:uiPriority w:val="1"/>
    <w:pPr>
      <w:spacing w:before="74"/>
      <w:ind w:left="1019"/>
      <w:outlineLvl w:val="1"/>
    </w:pPr>
    <w:rPr>
      <w:rFonts w:ascii="Times New Roman" w:hAnsi="Times New Roman" w:eastAsia="Times New Roman" w:cs="Times New Roman"/>
      <w:b/>
      <w:bCs/>
      <w:sz w:val="28"/>
      <w:szCs w:val="28"/>
      <w:lang w:val="ru-RU" w:eastAsia="en-US" w:bidi="ar-SA"/>
    </w:rPr>
  </w:style>
  <w:style w:type="paragraph" w:styleId="3">
    <w:name w:val="heading 2"/>
    <w:basedOn w:val="1"/>
    <w:qFormat/>
    <w:uiPriority w:val="1"/>
    <w:pPr>
      <w:ind w:left="1230" w:hanging="423"/>
      <w:outlineLvl w:val="2"/>
    </w:pPr>
    <w:rPr>
      <w:rFonts w:ascii="Times New Roman" w:hAnsi="Times New Roman" w:eastAsia="Times New Roman" w:cs="Times New Roman"/>
      <w:b/>
      <w:bCs/>
      <w:sz w:val="28"/>
      <w:szCs w:val="28"/>
      <w:lang w:val="ru-RU"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link w:val="26"/>
    <w:qFormat/>
    <w:uiPriority w:val="1"/>
    <w:pPr>
      <w:ind w:left="100"/>
    </w:pPr>
    <w:rPr>
      <w:rFonts w:ascii="Times New Roman" w:hAnsi="Times New Roman" w:eastAsia="Times New Roman" w:cs="Times New Roman"/>
      <w:sz w:val="28"/>
      <w:szCs w:val="28"/>
      <w:lang w:val="ru-RU" w:eastAsia="en-US" w:bidi="ar-SA"/>
    </w:rPr>
  </w:style>
  <w:style w:type="character" w:styleId="7">
    <w:name w:val="Emphasis"/>
    <w:basedOn w:val="4"/>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4"/>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4"/>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0"/>
    <w:rPr>
      <w:b/>
      <w:bCs/>
    </w:rPr>
  </w:style>
  <w:style w:type="paragraph" w:styleId="15">
    <w:name w:val="toc 1"/>
    <w:basedOn w:val="1"/>
    <w:link w:val="25"/>
    <w:qFormat/>
    <w:uiPriority w:val="1"/>
    <w:pPr>
      <w:spacing w:before="105"/>
      <w:ind w:left="211" w:right="12" w:hanging="212"/>
      <w:jc w:val="center"/>
    </w:pPr>
    <w:rPr>
      <w:rFonts w:ascii="Times New Roman" w:hAnsi="Times New Roman" w:eastAsia="Times New Roman" w:cs="Times New Roman"/>
      <w:sz w:val="28"/>
      <w:szCs w:val="28"/>
      <w:lang w:val="ru-RU" w:eastAsia="en-US" w:bidi="ar-SA"/>
    </w:rPr>
  </w:style>
  <w:style w:type="paragraph" w:styleId="16">
    <w:name w:val="toc 2"/>
    <w:basedOn w:val="1"/>
    <w:qFormat/>
    <w:uiPriority w:val="1"/>
    <w:pPr>
      <w:spacing w:before="127"/>
      <w:ind w:left="100"/>
    </w:pPr>
    <w:rPr>
      <w:rFonts w:ascii="Times New Roman" w:hAnsi="Times New Roman" w:eastAsia="Times New Roman" w:cs="Times New Roman"/>
      <w:sz w:val="28"/>
      <w:szCs w:val="28"/>
      <w:lang w:val="ru-RU" w:eastAsia="en-US" w:bidi="ar-SA"/>
    </w:rPr>
  </w:style>
  <w:style w:type="paragraph" w:styleId="17">
    <w:name w:val="toc 3"/>
    <w:basedOn w:val="1"/>
    <w:next w:val="1"/>
    <w:qFormat/>
    <w:uiPriority w:val="0"/>
    <w:pPr>
      <w:ind w:left="840" w:leftChars="400"/>
    </w:pPr>
  </w:style>
  <w:style w:type="table" w:customStyle="1" w:styleId="18">
    <w:name w:val="Table Normal1"/>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522" w:hanging="281"/>
    </w:pPr>
    <w:rPr>
      <w:rFonts w:ascii="Times New Roman" w:hAnsi="Times New Roman" w:eastAsia="Times New Roman" w:cs="Times New Roman"/>
      <w:lang w:val="ru-RU" w:eastAsia="en-US" w:bidi="ar-SA"/>
    </w:rPr>
  </w:style>
  <w:style w:type="paragraph" w:customStyle="1" w:styleId="20">
    <w:name w:val="Table Paragraph"/>
    <w:basedOn w:val="1"/>
    <w:qFormat/>
    <w:uiPriority w:val="1"/>
    <w:rPr>
      <w:lang w:val="ru-RU" w:eastAsia="en-US" w:bidi="ar-SA"/>
    </w:rPr>
  </w:style>
  <w:style w:type="paragraph" w:customStyle="1" w:styleId="21">
    <w:name w:val="Style1"/>
    <w:basedOn w:val="1"/>
    <w:qFormat/>
    <w:uiPriority w:val="0"/>
    <w:pPr>
      <w:spacing w:before="1" w:line="20" w:lineRule="exact"/>
      <w:ind w:left="2290" w:right="1304"/>
      <w:jc w:val="center"/>
    </w:pPr>
    <w:rPr>
      <w:rFonts w:ascii="Times New Roman" w:hAnsi="Times New Roman"/>
      <w:sz w:val="28"/>
      <w:szCs w:val="28"/>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 w:type="paragraph" w:customStyle="1" w:styleId="24">
    <w:name w:val="WPSOffice手动目录 1"/>
    <w:qFormat/>
    <w:uiPriority w:val="0"/>
    <w:pPr>
      <w:ind w:leftChars="0"/>
    </w:pPr>
    <w:rPr>
      <w:rFonts w:asciiTheme="minorHAnsi" w:hAnsiTheme="minorHAnsi" w:eastAsiaTheme="minorHAnsi" w:cstheme="minorBidi"/>
      <w:sz w:val="20"/>
      <w:szCs w:val="20"/>
    </w:rPr>
  </w:style>
  <w:style w:type="character" w:customStyle="1" w:styleId="25">
    <w:name w:val="TOC 1 Char"/>
    <w:link w:val="15"/>
    <w:qFormat/>
    <w:uiPriority w:val="1"/>
    <w:rPr>
      <w:rFonts w:ascii="Times New Roman" w:hAnsi="Times New Roman" w:eastAsia="Times New Roman" w:cs="Times New Roman"/>
      <w:sz w:val="28"/>
      <w:szCs w:val="28"/>
      <w:lang w:val="ru-RU" w:eastAsia="en-US" w:bidi="ar-SA"/>
    </w:rPr>
  </w:style>
  <w:style w:type="character" w:customStyle="1" w:styleId="26">
    <w:name w:val="Body Text Char"/>
    <w:link w:val="6"/>
    <w:qFormat/>
    <w:uiPriority w:val="1"/>
    <w:rPr>
      <w:rFonts w:ascii="Times New Roman" w:hAnsi="Times New Roman" w:eastAsia="Times New Roman" w:cs="Times New Roman"/>
      <w:sz w:val="28"/>
      <w:szCs w:val="28"/>
      <w:lang w:val="ru-RU" w:eastAsia="en-US" w:bidi="ar-SA"/>
    </w:rPr>
  </w:style>
  <w:style w:type="character" w:customStyle="1" w:styleId="27">
    <w:name w:val="Heading 1 Char"/>
    <w:link w:val="2"/>
    <w:qFormat/>
    <w:uiPriority w:val="1"/>
    <w:rPr>
      <w:rFonts w:ascii="Times New Roman" w:hAnsi="Times New Roman" w:eastAsia="Times New Roman" w:cs="Times New Roman"/>
      <w:b/>
      <w:bCs/>
      <w:sz w:val="28"/>
      <w:szCs w:val="28"/>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2774</Words>
  <Characters>20691</Characters>
  <TotalTime>49</TotalTime>
  <ScaleCrop>false</ScaleCrop>
  <LinksUpToDate>false</LinksUpToDate>
  <CharactersWithSpaces>28111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2023-12-09T14:11:00Z</dcterms:created>
  <dc:creator>User</dc:creator>
  <cp:lastModifiedBy>Kori Seno</cp:lastModifiedBy>
  <dcterms:modified xsi:type="dcterms:W3CDTF">2023-12-13T19:02:09Z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2019</vt:lpwstr>
  </property>
  <property fmtid="{D5CDD505-2E9C-101B-9397-08002B2CF9AE}" pid="4" name="LastSaved">
    <vt:filetime>2023-12-09T00:00:00Z</vt:filetime>
  </property>
  <property fmtid="{D5CDD505-2E9C-101B-9397-08002B2CF9AE}" pid="5" name="Producer">
    <vt:lpwstr>Microsoft® Word 2019</vt:lpwstr>
  </property>
  <property fmtid="{D5CDD505-2E9C-101B-9397-08002B2CF9AE}" pid="6" name="KSOProductBuildVer">
    <vt:lpwstr>1033-12.2.0.13359</vt:lpwstr>
  </property>
  <property fmtid="{D5CDD505-2E9C-101B-9397-08002B2CF9AE}" pid="7" name="ICV">
    <vt:lpwstr>DFAD4A33E9444AB894220B843563FAE0_12</vt:lpwstr>
  </property>
</Properties>
</file>